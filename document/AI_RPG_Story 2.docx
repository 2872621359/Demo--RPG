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711A7">
      <w:pPr>
        <w:rPr>
          <w:rFonts w:hint="eastAsia" w:ascii="宋体" w:hAnsi="宋体" w:eastAsia="宋体"/>
          <w:b/>
          <w:bCs/>
          <w:color w:val="000000" w:themeColor="text1"/>
          <w:sz w:val="20"/>
          <w:szCs w:val="20"/>
          <w:lang w:eastAsia="zh-CN"/>
          <w14:textFill>
            <w14:solidFill>
              <w14:schemeClr w14:val="tx1"/>
            </w14:solidFill>
          </w14:textFill>
        </w:rPr>
      </w:pPr>
      <w:bookmarkStart w:id="0" w:name="_GoBack"/>
      <w:bookmarkEnd w:id="0"/>
      <w:r>
        <w:rPr>
          <w:rFonts w:hint="eastAsia" w:ascii="宋体" w:hAnsi="宋体" w:eastAsia="宋体"/>
          <w:b/>
          <w:bCs/>
          <w:color w:val="000000" w:themeColor="text1"/>
          <w:sz w:val="20"/>
          <w:szCs w:val="20"/>
          <w:lang w:eastAsia="zh-CN"/>
          <w14:textFill>
            <w14:solidFill>
              <w14:schemeClr w14:val="tx1"/>
            </w14:solidFill>
          </w14:textFill>
        </w:rPr>
        <w:t>故事剧本</w:t>
      </w:r>
    </w:p>
    <w:p w14:paraId="28045079">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背景信息 </w:t>
      </w:r>
    </w:p>
    <w:p w14:paraId="593B419E">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道格拉斯·金博尔居住在密歇根州，阿诺兹堡市，艾尔斯伯里大街 218 号的一栋小屋内。他是一 名离群索居的中年人，书籍和阅读是他生命的全部意义。他在他的书房里读书，他在床上读书，他在 教堂里阅读圣经，并且他渐渐养成了在家附近的坟地读书的习惯。 </w:t>
      </w:r>
    </w:p>
    <w:p w14:paraId="51512510">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他会坐在一处特定的低矮墓碑上阅读，一坐就是若干小时。某天晚上，入夜之后他依然沉浸在书 本之中。明亮的满月挂上天空，而道格拉斯注意到那件最诡异的事。在他左侧的一块石板自行滑动开 来，一头奇怪生物从中探出头来，发出轻轻地叫声。 </w:t>
      </w:r>
    </w:p>
    <w:p w14:paraId="3107A869">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这段奇妙的友谊以此为开端，持续了五年之久。直到有一天，道格拉斯跟随他的朋友走进了属于 食尸鬼的昏暗世界。自此之后，他一直满足地定居在那里。 </w:t>
      </w:r>
    </w:p>
    <w:p w14:paraId="0DD49692">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一年过后，道格拉斯养成了新的生活习惯。他的样貌也有细微改变，并且饮食口味大异于常人。 他的读书时间，也被安排到晚上。 </w:t>
      </w:r>
    </w:p>
    <w:p w14:paraId="2FA10B06">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但是，同一批书无法永远满足一位爱书人。一天晚上，道格拉斯闯入自己的旧居，并取回了部分 他心爱的书籍。这处旧居目前已归属于道格拉斯的侄子托马斯·金博尔。 </w:t>
      </w:r>
    </w:p>
    <w:p w14:paraId="5030B08F">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如今，当夜晚降临时，道格拉斯会坐在他小而低矮的坟墓上，静静地阅读书籍。但这些书也不够 他读上太久。即便是现在，他也在计划去取回更多藏书。 </w:t>
      </w:r>
    </w:p>
    <w:p w14:paraId="76F22D72">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玩家信息 </w:t>
      </w:r>
    </w:p>
    <w:p w14:paraId="43C663E7">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一位名叫托马斯·金博尔的人联系了调查员。他的房屋似乎遭了贼，失窃的是他最近过世的叔叔 珍藏的五本书。这些书并不怎么值钱——只有他的叔叔会将它们视作珍宝。但他的叔叔一年前就已经 失踪，没有留下任何痕迹。 </w:t>
      </w:r>
    </w:p>
    <w:p w14:paraId="2CF36791">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托马斯·金博尔希望调查员找到偷窃书籍的贼人，尽可能追回这些书籍，并调查他的叔叔道格拉 斯·金博尔是否尚在人世。 </w:t>
      </w:r>
    </w:p>
    <w:p w14:paraId="10D8E691">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守秘人信息 </w:t>
      </w:r>
    </w:p>
    <w:p w14:paraId="6C1207B0">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询问朋友和邻居 </w:t>
      </w:r>
    </w:p>
    <w:p w14:paraId="0ABDE1ED">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成功通过一次合适的交涉检定(如话术、魅惑)，你可以从邻居那里得到一些关于道格拉斯·金 博尔的信息。其中一名邻居，莱拉·奥戴尔，回忆起金博尔先生曾经从他家窗前路过，去往公墓的方 向，胳膊下还夹着一本书。但话又说回来，他去哪儿都带着他的那些书。 </w:t>
      </w:r>
    </w:p>
    <w:p w14:paraId="319105A9">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墓地看守 </w:t>
      </w:r>
    </w:p>
    <w:p w14:paraId="2392DF97">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若调查员尝试接触公墓看守——梅洛迪亚斯·杰弗逊，一次成功的信用检定会给他留下好印象， 他会向调查员透露道格拉斯·金博尔在读书时常坐的那块墓碑。 </w:t>
      </w:r>
    </w:p>
    <w:p w14:paraId="54986A5D">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若调查员成功进行一次侦察检定，他会注意到梅洛迪亚斯·杰弗逊的外套口袋微微露出一截玻璃 瓶。若调查员认为瓶子里装着酒(事实确实如此)，他可以尝试以此胁迫这位看守，让他提供更多信 息。这需要玩家进行一次成功的恐吓检定。 </w:t>
      </w:r>
    </w:p>
    <w:p w14:paraId="763548B3">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 xml:space="preserve"> 由于杰弗逊的交涉技能低于 50，且瓶中有酒，这次恐吓检定是普通难度; </w:t>
      </w:r>
    </w:p>
    <w:p w14:paraId="7532E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或者，玩家可以稍后尝试用酒来贿赂他。</w:t>
      </w:r>
    </w:p>
    <w:p w14:paraId="3E27EBD7">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 xml:space="preserve"> 进行贿赂也是一种交涉行为。玩家需要进行一次成功的话术/魅惑/信用检定; </w:t>
      </w:r>
    </w:p>
    <w:p w14:paraId="1C8F5DC4">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为在禁酒令时期找到并购买酒品，玩家需要找到一家地下酒吧(Speakeasy)，并花费 1d3 美元 来购买一品脱酒(也可由 KP 根据交涉情况来定价)</w:t>
      </w:r>
      <w:r>
        <w:rPr>
          <w:rFonts w:ascii="宋体" w:hAnsi="宋体" w:eastAsia="宋体" w:cs="宋体"/>
          <w:color w:val="000000" w:themeColor="text1"/>
          <w:position w:val="10"/>
          <w:sz w:val="20"/>
          <w:szCs w:val="20"/>
          <w:lang w:eastAsia="zh-CN"/>
          <w14:textFill>
            <w14:solidFill>
              <w14:schemeClr w14:val="tx1"/>
            </w14:solidFill>
          </w14:textFill>
        </w:rPr>
        <w:t>2</w:t>
      </w:r>
      <w:r>
        <w:rPr>
          <w:rFonts w:ascii="宋体" w:hAnsi="宋体" w:eastAsia="宋体" w:cs="宋体"/>
          <w:color w:val="000000" w:themeColor="text1"/>
          <w:sz w:val="20"/>
          <w:szCs w:val="20"/>
          <w:lang w:eastAsia="zh-CN"/>
          <w14:textFill>
            <w14:solidFill>
              <w14:schemeClr w14:val="tx1"/>
            </w14:solidFill>
          </w14:textFill>
        </w:rPr>
        <w:t xml:space="preserve">。在寻找酒吧时，调查员需进行一次幸运检定。 若检定通过，则调查员通过对应的方式找到了一家地下酒吧。若检定结果为大失败，则这次寻找酒吧 的尝试会给调查员带来牢狱之灾。 </w:t>
      </w:r>
    </w:p>
    <w:p w14:paraId="430CE6B2">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 xml:space="preserve"> KP 可以根据调查员身份来调整流程。若调查员的身份是侦探、警察或黑帮成员等可能和地下酒吧 有关的职业，或调查员的背景包含酗酒等内容，KP 可以直接引导他前往角色所知的地下酒吧; 不论玩家用以上哪一种方法让梅洛迪亚斯开口，他都会承认他深夜在公墓中见到了人影，依旧坐 </w:t>
      </w:r>
    </w:p>
    <w:p w14:paraId="60FB00DF">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在那块墓碑上，但他因为太过害怕，没敢上前查看。有些事最好别去深究。他言尽于此。 </w:t>
      </w:r>
    </w:p>
    <w:p w14:paraId="185D4C6C">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图书馆与历史 </w:t>
      </w:r>
    </w:p>
    <w:p w14:paraId="4E4983CE">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在当地图书馆，一次成功的图书馆使用检定会将调查员引向《阿诺兹堡广告报》。一篇十多年前 的报道声称，有人目击一群看似未着寸缕的人在公共墓地里跳舞狂欢。警察接报赶到并搜索了整片公 墓，但他们始终未能找到这批怪人。尽管如此，形状怪异的脚印无言地证明他们确实存在。 </w:t>
      </w:r>
    </w:p>
    <w:p w14:paraId="755254FE">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《阿诺兹堡广告报》 </w:t>
      </w:r>
    </w:p>
    <w:p w14:paraId="4B68B842">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一次成功的交涉检定会让调查员得以查阅这篇十年前的报道的相关资料。如果调查员是记者或作家，他无需检定即可进入报社档案室。</w:t>
      </w:r>
    </w:p>
    <w:p w14:paraId="6F28D2AD">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如果调查员跳过了图书馆部分(并且没阅读上述报道)，他必须通过一次幸运</w:t>
      </w:r>
      <w:r>
        <w:rPr>
          <w:rFonts w:ascii="宋体" w:hAnsi="宋体" w:eastAsia="宋体" w:cs="宋体"/>
          <w:color w:val="000000" w:themeColor="text1"/>
          <w:position w:val="10"/>
          <w:sz w:val="20"/>
          <w:szCs w:val="20"/>
          <w:lang w:eastAsia="zh-CN"/>
          <w14:textFill>
            <w14:solidFill>
              <w14:schemeClr w14:val="tx1"/>
            </w14:solidFill>
          </w14:textFill>
        </w:rPr>
        <w:t>3</w:t>
      </w:r>
      <w:r>
        <w:rPr>
          <w:rFonts w:ascii="宋体" w:hAnsi="宋体" w:eastAsia="宋体" w:cs="宋体"/>
          <w:color w:val="000000" w:themeColor="text1"/>
          <w:sz w:val="20"/>
          <w:szCs w:val="20"/>
          <w:lang w:eastAsia="zh-CN"/>
          <w14:textFill>
            <w14:solidFill>
              <w14:schemeClr w14:val="tx1"/>
            </w14:solidFill>
          </w14:textFill>
        </w:rPr>
        <w:t xml:space="preserve">检定，方能在报社 保存不善的文档中碰巧找到关联的报道材料。 </w:t>
      </w:r>
    </w:p>
    <w:p w14:paraId="0C27296B">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在一段从未发表的与墓地相关的陈述中，现年 64 岁，患有失眠症的邻居希尔达·沃德女士，声称 她在二十多年的时间里她时常看见“恶魔的子嗣”出没于墓地附近。尽管外观轮廓和人类相似，她声 称它们有犬类特征，足部呈蹄状，浑身沾满腐烂的泥土。没有谁蠢到相信了她的说法。沃德女士已经 搬去了底特律市，并且没有其他哪位邻居曾经见过，或者承认曾见过希尔达所谓的“恶魔子嗣”。 </w:t>
      </w:r>
    </w:p>
    <w:p w14:paraId="556C9701">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金博尔宅 </w:t>
      </w:r>
    </w:p>
    <w:p w14:paraId="41E9F6DA">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托马斯·金博尔已经搬进了房子里除了书房之外的所有房间。他的叔叔的藏书塞满了整个书房， 这些书籍大小不一、形制各异，并且内容涵盖各个方面。这些书籍的唯一共同特征，就是它们的主人 显然花了很多心思来保养它们。 </w:t>
      </w:r>
    </w:p>
    <w:p w14:paraId="47AFDBD7">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搜索整个书房至少需要一天时间。调查员应作一次侦察检定，若成功，他会找到一本日记。最后 一条日记写于道格拉斯·金博尔失踪日的前一天。这条日记提及他已经作出决定，要加入“我在地下 的朋友们”。日记中的记录暗示在公墓地下存在一个隧道网络，其中居住着神秘的生物。 </w:t>
      </w:r>
    </w:p>
    <w:p w14:paraId="4091AE5B">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模组进展到这里，调查员有不少行动选项。他可以在道格拉斯·金博尔常坐的墓碑附近仔细搜 索，寻找可疑的踪迹。若成功通过一次</w:t>
      </w:r>
      <w:r>
        <w:rPr>
          <w:rFonts w:hint="eastAsia" w:ascii="宋体" w:hAnsi="宋体" w:eastAsia="宋体" w:cs="宋体"/>
          <w:color w:val="000000" w:themeColor="text1"/>
          <w:sz w:val="20"/>
          <w:szCs w:val="20"/>
          <w:lang w:eastAsia="zh-CN"/>
          <w14:textFill>
            <w14:solidFill>
              <w14:schemeClr w14:val="tx1"/>
            </w14:solidFill>
          </w14:textFill>
        </w:rPr>
        <w:t>跑步</w:t>
      </w:r>
      <w:r>
        <w:rPr>
          <w:rFonts w:ascii="宋体" w:hAnsi="宋体" w:eastAsia="宋体" w:cs="宋体"/>
          <w:color w:val="000000" w:themeColor="text1"/>
          <w:sz w:val="20"/>
          <w:szCs w:val="20"/>
          <w:lang w:eastAsia="zh-CN"/>
          <w14:textFill>
            <w14:solidFill>
              <w14:schemeClr w14:val="tx1"/>
            </w14:solidFill>
          </w14:textFill>
        </w:rPr>
        <w:t xml:space="preserve">检定，剧情转至“地穴”环节。 </w:t>
      </w:r>
    </w:p>
    <w:p w14:paraId="2FDABE70">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或者，调查员可以监视公墓或金博尔宅，以期发现道格拉斯·金博尔或其他食尸鬼中的一只。 </w:t>
      </w:r>
    </w:p>
    <w:p w14:paraId="75C89F4F">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监视金博尔宅或公墓 </w:t>
      </w:r>
    </w:p>
    <w:p w14:paraId="2C9484A0">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若在金博尔宅和(或)公墓外安排人手监视，那么每晚应进行一次幸运检定。检定成功的那个夜 晚，一条人影离开公墓，径直前往金博尔宅，并且通过书房的窗户进入屋内。若这扇窗户锁上了(托 马斯通常不锁这扇窗，但调查员可能之前声明过要锁上它)这条人影会用肩膀顶撞窗户，顶坏木条并 撞碎玻璃。 </w:t>
      </w:r>
    </w:p>
    <w:p w14:paraId="58B0A964">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数分钟后，人影重新出现。若没有遭到攻击，他会满载着书本返回公墓。 </w:t>
      </w:r>
    </w:p>
    <w:p w14:paraId="0C5F552C">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若调查员与人影正面对抗，追赶它或试图攻击它，它会带着书本逃进墓地。若无法逃脱，他会放 下书本并试图反击。一旦他成功赶走或击倒了袭击他的人，他会停止攻击，并带着他珍贵的包袱逃 走。 </w:t>
      </w:r>
    </w:p>
    <w:p w14:paraId="4053256B">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若调查员设法杀死了这个人影，就会发现这是一头死去的食尸鬼，并且与道格拉斯·金博尔有着 惊人的相似之处。调查员从尸体旁起身时， 周围传来细碎的脚步声。守秘人此时应该询问调查员接下来的行动计划。若他决定留下并见证接下来 发生的事，他会看见几十只食尸鬼从夜幕中缓缓现身， </w:t>
      </w:r>
    </w:p>
    <w:p w14:paraId="05D0005A">
      <w:pPr>
        <w:spacing w:after="0" w:line="240" w:lineRule="auto"/>
        <w:rPr>
          <w:rFonts w:hint="eastAsia" w:ascii="宋体" w:hAnsi="宋体" w:eastAsia="宋体" w:cs="宋体"/>
          <w:color w:val="000000" w:themeColor="text1"/>
          <w:sz w:val="20"/>
          <w:szCs w:val="20"/>
          <w:lang w:eastAsia="zh-CN"/>
          <w14:textFill>
            <w14:solidFill>
              <w14:schemeClr w14:val="tx1"/>
            </w14:solidFill>
          </w14:textFill>
        </w:rPr>
      </w:pPr>
    </w:p>
    <w:p w14:paraId="17AA3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b/>
          <w:bCs/>
          <w:color w:val="000000" w:themeColor="text1"/>
          <w:sz w:val="20"/>
          <w:szCs w:val="20"/>
          <w:shd w:val="clear" w:color="auto" w:fill="FFFFFF"/>
          <w:lang w:eastAsia="zh-CN"/>
          <w14:textFill>
            <w14:solidFill>
              <w14:schemeClr w14:val="tx1"/>
            </w14:solidFill>
          </w14:textFill>
        </w:rPr>
      </w:pPr>
      <w:r>
        <w:rPr>
          <w:rFonts w:ascii="宋体" w:hAnsi="宋体" w:eastAsia="宋体" w:cs="宋体"/>
          <w:b/>
          <w:bCs/>
          <w:color w:val="000000" w:themeColor="text1"/>
          <w:sz w:val="20"/>
          <w:szCs w:val="20"/>
          <w:shd w:val="clear" w:color="auto" w:fill="FFFFFF"/>
          <w:lang w:eastAsia="zh-CN"/>
          <w14:textFill>
            <w14:solidFill>
              <w14:schemeClr w14:val="tx1"/>
            </w14:solidFill>
          </w14:textFill>
        </w:rPr>
        <w:t>道格拉斯·金博尔和他的书籍</w:t>
      </w:r>
    </w:p>
    <w:p w14:paraId="77C1B13F">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若调查员因此陷入临时疯狂，他将大声尖叫 并最终陷入昏迷。醒来时，调查员会发现自己正在阿诺兹堡疗养院，被发现时他正处于 昏迷状态，周围找不到一丝食尸鬼留下的痕迹。此后，再没有人会打扰托马斯·金博尔 的生活。 </w:t>
      </w:r>
    </w:p>
    <w:p w14:paraId="5603C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如果调查员尝试与食尸鬼群搏斗或者开枪射击，他会迅速被食尸鬼们制服并被带回他们的地下洞穴中，从此人间蒸发。</w:t>
      </w:r>
    </w:p>
    <w:p w14:paraId="0E00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不论何时，若调查员选择逃走，食尸鬼群会带走道格拉斯·金博尔的尸体并返回墓地。托马斯·金博尔从此也不会再被打扰。</w:t>
      </w:r>
    </w:p>
    <w:p w14:paraId="403BB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如果调查员喊出了道格拉斯·金博尔的名字，道格拉斯依然会返回墓地，但他将放慢速度，以便调查员轻松跟上。他会在最喜欢的坟墓旁停下脚步，高坐在墓碑上，然后开始向调查员讲述来龙去脉。</w:t>
      </w:r>
    </w:p>
    <w:p w14:paraId="4E8AF7A3">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对话 </w:t>
      </w:r>
    </w:p>
    <w:p w14:paraId="444B184F">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此时，目击道格拉斯·金博尔的容貌</w:t>
      </w:r>
      <w:r>
        <w:rPr>
          <w:rFonts w:hint="eastAsia" w:ascii="宋体" w:hAnsi="宋体" w:eastAsia="宋体" w:cs="宋体"/>
          <w:color w:val="000000" w:themeColor="text1"/>
          <w:sz w:val="20"/>
          <w:szCs w:val="20"/>
          <w:lang w:eastAsia="zh-CN"/>
          <w14:textFill>
            <w14:solidFill>
              <w14:schemeClr w14:val="tx1"/>
            </w14:solidFill>
          </w14:textFill>
        </w:rPr>
        <w:t>后</w:t>
      </w:r>
      <w:r>
        <w:rPr>
          <w:rFonts w:ascii="宋体" w:hAnsi="宋体" w:eastAsia="宋体" w:cs="宋体"/>
          <w:color w:val="000000" w:themeColor="text1"/>
          <w:sz w:val="20"/>
          <w:szCs w:val="20"/>
          <w:lang w:eastAsia="zh-CN"/>
          <w14:textFill>
            <w14:solidFill>
              <w14:schemeClr w14:val="tx1"/>
            </w14:solidFill>
          </w14:textFill>
        </w:rPr>
        <w:t xml:space="preserve">，若以礼貌的方式询问道格拉斯，他会解答调查员的任何疑问。 </w:t>
      </w:r>
    </w:p>
    <w:p w14:paraId="7939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道格拉斯告诉调查员，他只是厌倦了人类社会的种种俗事。他对人生的唯一诉求是可以随时随地阅读书籍，不被他人干扰。作为食尸鬼的生活甚合他意。他再不需要金钱，再不需要为晚餐穿着打扮，除却用餐时间外，再不需要与人相见。他可以随自己心意选择读书时间，不论是白天或是黑夜。但食尸鬼们将会关闭这处出入口，所以这是他能取回更多自己书籍的最后一晚。地下世界中有太多可以去看、去体验的事，以至于他正计划依据自己的经历撰写一本新书。 道格拉斯请求调查员不要向他的侄子透露他尚在人世(不如说是还没死透)。随后，他会慢慢爬下地穴，入口石板在他身后合拢。如果调查员被地下生活的奇异之处吸引，或者因为其他原因想要跟 随道格拉斯前往地下，他可以这么做，但也会自此从外界失踪。 </w:t>
      </w:r>
    </w:p>
    <w:p w14:paraId="229A44BA">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与食尸鬼道格拉斯·金博尔交谈后，调查员会获得 3%的克苏鲁知识 (</w:t>
      </w: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 xml:space="preserve">类似于 阅读神话书籍)。 </w:t>
      </w:r>
    </w:p>
    <w:p w14:paraId="134B59EE">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地穴 </w:t>
      </w:r>
    </w:p>
    <w:p w14:paraId="4CC5C871">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如果调查员跟踪道格拉斯到墓地，或者成功跟踪了墓地中的踪迹，他可以通过跟踪半足半蹄的脚 印找到正确的坟墓入口。如果调查员想要移开入口石板，他需要通过一次普通难度的力量检定。坟墓 的入口开启时，一股可怕的腐臭味自洞中升腾起来。如果调查员没有特别说明他要屏住呼吸，他会因 恶臭而昏厥。 </w:t>
      </w:r>
    </w:p>
    <w:p w14:paraId="5AA76DBE">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如果调查员陷入昏迷，他会在晚上苏醒，而道格拉斯就坐在一旁的墓碑上，居高临下地看着他。 若调查员屏住呼吸并进入了地穴，他会遇到正等待着他的道格拉斯·金博尔，随后转至“对话”环节。若调查员打开了 地穴入口但并没有走下去，夜幕降临时，道格拉斯会来到地上世界，并拜访调查员的房间(同样转至 “对话”环节)。 </w:t>
      </w:r>
    </w:p>
    <w:p w14:paraId="6429F1EE">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写在最后 </w:t>
      </w:r>
    </w:p>
    <w:p w14:paraId="3833247B">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针对模组中的这个困局，玩家可能会提出全新的或是不同的解决方案。用水泥封闭坟墓并不会对 食尸鬼群体有什么影响，它们本就要废弃这处墓地。无论如何，如果调查员设法与道格拉斯·金博尔 交谈，他会得知这只食尸鬼不管怎样都不会计划再次回来。 </w:t>
      </w:r>
    </w:p>
    <w:p w14:paraId="1D0B678A">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道格拉斯·金博尔 追书的食尸鬼 </w:t>
      </w:r>
    </w:p>
    <w:p w14:paraId="22351A1E">
      <w:pPr>
        <w:spacing w:before="100" w:beforeAutospacing="1" w:after="100" w:afterAutospacing="1" w:line="240" w:lineRule="auto"/>
        <w:rPr>
          <w:rFonts w:hint="eastAsia"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力量（Strength）：85</w:t>
      </w:r>
    </w:p>
    <w:p w14:paraId="6A37B215">
      <w:pPr>
        <w:spacing w:before="100" w:beforeAutospacing="1" w:after="100" w:afterAutospacing="1" w:line="240" w:lineRule="auto"/>
        <w:rPr>
          <w:rFonts w:hint="eastAsia"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敏捷（Dexterity）：40</w:t>
      </w:r>
    </w:p>
    <w:p w14:paraId="69EF75C2">
      <w:pPr>
        <w:spacing w:before="100" w:beforeAutospacing="1" w:after="100" w:afterAutospacing="1" w:line="240" w:lineRule="auto"/>
        <w:rPr>
          <w:rFonts w:hint="eastAsia"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智力（Intelligence）：80</w:t>
      </w:r>
    </w:p>
    <w:p w14:paraId="746EE635">
      <w:pPr>
        <w:spacing w:before="100" w:beforeAutospacing="1" w:after="100" w:afterAutospacing="1" w:line="240" w:lineRule="auto"/>
        <w:rPr>
          <w:rFonts w:hint="eastAsia"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幸运（Luck）：65</w:t>
      </w:r>
    </w:p>
    <w:p w14:paraId="4ACECE79">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b/>
          <w:bCs/>
          <w:color w:val="000000" w:themeColor="text1"/>
          <w:sz w:val="20"/>
          <w:szCs w:val="20"/>
          <w:lang w:eastAsia="zh-CN"/>
          <w14:textFill>
            <w14:solidFill>
              <w14:schemeClr w14:val="tx1"/>
            </w14:solidFill>
          </w14:textFill>
        </w:rPr>
        <w:t>AI模组</w:t>
      </w:r>
    </w:p>
    <w:p w14:paraId="6AA3446E">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故事开头：</w:t>
      </w:r>
    </w:p>
    <w:p w14:paraId="64D0F6A6">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神秘失踪与诡异盗窃（故事版）</w:t>
      </w:r>
    </w:p>
    <w:p w14:paraId="3F932050">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在密歇根州阿诺兹堡市那看似平静的小镇上，一场神秘莫测的事件悄然拉开了帷幕。托马斯·金博尔，一个平凡而又有些焦虑的年轻人，满脸愁容地找到了调查员。他的眼神中透露出困惑与不安，声音微微颤抖地诉说着自己的遭遇。</w:t>
      </w:r>
    </w:p>
    <w:p w14:paraId="0A4B6705">
      <w:pPr>
        <w:rPr>
          <w:rFonts w:ascii="宋体" w:hAnsi="宋体" w:eastAsia="宋体"/>
          <w:color w:val="000000" w:themeColor="text1"/>
          <w:sz w:val="20"/>
          <w:szCs w:val="20"/>
          <w:lang w:eastAsia="zh-CN"/>
          <w14:textFill>
            <w14:solidFill>
              <w14:schemeClr w14:val="tx1"/>
            </w14:solidFill>
          </w14:textFill>
        </w:rPr>
      </w:pPr>
    </w:p>
    <w:p w14:paraId="09BBE903">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他的叔叔道格拉斯·金博尔，曾经是一个深居简出的怪人，书籍如同他生命的氧气，无论走到哪里，书本都与他形影不离。他的生活轨迹简单而又独特，从家中的书房到教堂，甚至是那寂静阴森的坟地，都曾留下他沉浸于书本的身影。然而，一年前的某一天，道格拉斯毫无征兆地失踪了，消失得干干净净，没有留下一丝线索，就像人间蒸发了一般，只留下那满满一屋子精心保养的藏书。</w:t>
      </w:r>
    </w:p>
    <w:p w14:paraId="08E6C26E">
      <w:pPr>
        <w:rPr>
          <w:rFonts w:ascii="宋体" w:hAnsi="宋体" w:eastAsia="宋体"/>
          <w:color w:val="000000" w:themeColor="text1"/>
          <w:sz w:val="20"/>
          <w:szCs w:val="20"/>
          <w:lang w:eastAsia="zh-CN"/>
          <w14:textFill>
            <w14:solidFill>
              <w14:schemeClr w14:val="tx1"/>
            </w14:solidFill>
          </w14:textFill>
        </w:rPr>
      </w:pPr>
    </w:p>
    <w:p w14:paraId="57493910">
      <w:pPr>
        <w:rPr>
          <w:rFonts w:hint="eastAsia"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而如今，更离奇的事情发生了。托马斯继承了叔叔的房子，却发现叔叔珍藏的五本书不翼而飞。这些书虽然在旁人眼中可能并不值钱，但对于道格拉斯来说，那是无比珍贵的宝贝。托马斯深知，这些书的失窃背后，或许隐藏着叔叔失踪的关键秘密。他恳请调查员伸出援手，希望能找回书籍，同时揭开叔叔失踪的真相。调查员望着托马斯那充满期待又略带绝望的眼神，心中明白，这将是一场充满未知与危险的探索之旅，而他们即将踏入的，可能是一个远超想象的诡异谜团。</w:t>
      </w:r>
    </w:p>
    <w:p w14:paraId="59E2FC1F">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神秘失踪与诡异盗窃（精简版）</w:t>
      </w:r>
    </w:p>
    <w:p w14:paraId="33520AB1">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在密歇根州阿诺兹堡市，托马斯·金博尔满脸忧虑地找到调查员。他叔叔道格拉斯·金博尔，一个嗜书如命的隐士，一年前离奇失踪，未留丝毫痕迹。如今，道格拉斯旧居归托马斯，可其珍藏的五本书竟被盗。这些书看似不值钱，却是叔叔的宝贝。托马斯坚信书的失窃与叔叔失踪有关，恳请调查员找回书籍、查明真相。调查员望着他，深知即将开启一段充满未知的诡异探索。</w:t>
      </w:r>
    </w:p>
    <w:p w14:paraId="7FC11936">
      <w:pPr>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2. </w:t>
      </w:r>
      <w:r>
        <w:rPr>
          <w:rFonts w:hint="eastAsia" w:ascii="宋体" w:hAnsi="宋体" w:eastAsia="宋体" w:cs="微软雅黑"/>
          <w:color w:val="000000" w:themeColor="text1"/>
          <w:sz w:val="20"/>
          <w:szCs w:val="20"/>
          <w:lang w:eastAsia="zh-CN"/>
          <w14:textFill>
            <w14:solidFill>
              <w14:schemeClr w14:val="tx1"/>
            </w14:solidFill>
          </w14:textFill>
        </w:rPr>
        <w:t>剧</w:t>
      </w:r>
      <w:r>
        <w:rPr>
          <w:rFonts w:ascii="宋体" w:hAnsi="宋体" w:eastAsia="宋体"/>
          <w:color w:val="000000" w:themeColor="text1"/>
          <w:sz w:val="20"/>
          <w:szCs w:val="20"/>
          <w:lang w:eastAsia="zh-CN"/>
          <w14:textFill>
            <w14:solidFill>
              <w14:schemeClr w14:val="tx1"/>
            </w14:solidFill>
          </w14:textFill>
        </w:rPr>
        <w:t>情</w:t>
      </w:r>
      <w:r>
        <w:rPr>
          <w:rFonts w:hint="eastAsia" w:ascii="宋体" w:hAnsi="宋体" w:eastAsia="宋体" w:cs="微软雅黑"/>
          <w:color w:val="000000" w:themeColor="text1"/>
          <w:sz w:val="20"/>
          <w:szCs w:val="20"/>
          <w:lang w:eastAsia="zh-CN"/>
          <w14:textFill>
            <w14:solidFill>
              <w14:schemeClr w14:val="tx1"/>
            </w14:solidFill>
          </w14:textFill>
        </w:rPr>
        <w:t>节</w:t>
      </w:r>
      <w:r>
        <w:rPr>
          <w:rFonts w:ascii="宋体" w:hAnsi="宋体" w:eastAsia="宋体"/>
          <w:color w:val="000000" w:themeColor="text1"/>
          <w:sz w:val="20"/>
          <w:szCs w:val="20"/>
          <w:lang w:eastAsia="zh-CN"/>
          <w14:textFill>
            <w14:solidFill>
              <w14:schemeClr w14:val="tx1"/>
            </w14:solidFill>
          </w14:textFill>
        </w:rPr>
        <w:t>点</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点1：接任</w:t>
      </w:r>
      <w:r>
        <w:rPr>
          <w:rFonts w:hint="eastAsia" w:ascii="宋体" w:hAnsi="宋体" w:eastAsia="宋体" w:cs="微软雅黑"/>
          <w:b/>
          <w:bCs/>
          <w:color w:val="000000" w:themeColor="text1"/>
          <w:sz w:val="20"/>
          <w:szCs w:val="20"/>
          <w:lang w:eastAsia="zh-CN"/>
          <w14:textFill>
            <w14:solidFill>
              <w14:schemeClr w14:val="tx1"/>
            </w14:solidFill>
          </w14:textFill>
        </w:rPr>
        <w:t>务</w:t>
      </w:r>
      <w:r>
        <w:rPr>
          <w:rFonts w:ascii="宋体" w:hAnsi="宋体" w:eastAsia="宋体"/>
          <w:b/>
          <w:bCs/>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条件：玩家与托</w:t>
      </w:r>
      <w:r>
        <w:rPr>
          <w:rFonts w:hint="eastAsia" w:ascii="宋体" w:hAnsi="宋体" w:eastAsia="宋体" w:cs="微软雅黑"/>
          <w:color w:val="000000" w:themeColor="text1"/>
          <w:sz w:val="20"/>
          <w:szCs w:val="20"/>
          <w:lang w:eastAsia="zh-CN"/>
          <w14:textFill>
            <w14:solidFill>
              <w14:schemeClr w14:val="tx1"/>
            </w14:solidFill>
          </w14:textFill>
        </w:rPr>
        <w:t>马</w:t>
      </w:r>
      <w:r>
        <w:rPr>
          <w:rFonts w:ascii="宋体" w:hAnsi="宋体" w:eastAsia="宋体"/>
          <w:color w:val="000000" w:themeColor="text1"/>
          <w:sz w:val="20"/>
          <w:szCs w:val="20"/>
          <w:lang w:eastAsia="zh-CN"/>
          <w14:textFill>
            <w14:solidFill>
              <w14:schemeClr w14:val="tx1"/>
            </w14:solidFill>
          </w14:textFill>
        </w:rPr>
        <w:t>斯·金博</w:t>
      </w:r>
      <w:r>
        <w:rPr>
          <w:rFonts w:hint="eastAsia" w:ascii="宋体" w:hAnsi="宋体" w:eastAsia="宋体" w:cs="微软雅黑"/>
          <w:color w:val="000000" w:themeColor="text1"/>
          <w:sz w:val="20"/>
          <w:szCs w:val="20"/>
          <w:lang w:eastAsia="zh-CN"/>
          <w14:textFill>
            <w14:solidFill>
              <w14:schemeClr w14:val="tx1"/>
            </w14:solidFill>
          </w14:textFill>
        </w:rPr>
        <w:t>尔对话</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信息点：</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道格拉斯失踪一年，最后一次出</w:t>
      </w:r>
      <w:r>
        <w:rPr>
          <w:rFonts w:hint="eastAsia" w:ascii="宋体" w:hAnsi="宋体" w:eastAsia="宋体" w:cs="微软雅黑"/>
          <w:color w:val="000000" w:themeColor="text1"/>
          <w:sz w:val="20"/>
          <w:szCs w:val="20"/>
          <w:lang w:eastAsia="zh-CN"/>
          <w14:textFill>
            <w14:solidFill>
              <w14:schemeClr w14:val="tx1"/>
            </w14:solidFill>
          </w14:textFill>
        </w:rPr>
        <w:t>现时带</w:t>
      </w:r>
      <w:r>
        <w:rPr>
          <w:rFonts w:ascii="宋体" w:hAnsi="宋体" w:eastAsia="宋体"/>
          <w:color w:val="000000" w:themeColor="text1"/>
          <w:sz w:val="20"/>
          <w:szCs w:val="20"/>
          <w:lang w:eastAsia="zh-CN"/>
          <w14:textFill>
            <w14:solidFill>
              <w14:schemeClr w14:val="tx1"/>
            </w14:solidFill>
          </w14:textFill>
        </w:rPr>
        <w:t>走了几本</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托</w:t>
      </w:r>
      <w:r>
        <w:rPr>
          <w:rFonts w:hint="eastAsia" w:ascii="宋体" w:hAnsi="宋体" w:eastAsia="宋体" w:cs="微软雅黑"/>
          <w:color w:val="000000" w:themeColor="text1"/>
          <w:sz w:val="20"/>
          <w:szCs w:val="20"/>
          <w:lang w:eastAsia="zh-CN"/>
          <w14:textFill>
            <w14:solidFill>
              <w14:schemeClr w14:val="tx1"/>
            </w14:solidFill>
          </w14:textFill>
        </w:rPr>
        <w:t>马</w:t>
      </w:r>
      <w:r>
        <w:rPr>
          <w:rFonts w:ascii="宋体" w:hAnsi="宋体" w:eastAsia="宋体"/>
          <w:color w:val="000000" w:themeColor="text1"/>
          <w:sz w:val="20"/>
          <w:szCs w:val="20"/>
          <w:lang w:eastAsia="zh-CN"/>
          <w14:textFill>
            <w14:solidFill>
              <w14:schemeClr w14:val="tx1"/>
            </w14:solidFill>
          </w14:textFill>
        </w:rPr>
        <w:t>斯希望找回</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籍并</w:t>
      </w:r>
      <w:r>
        <w:rPr>
          <w:rFonts w:hint="eastAsia" w:ascii="宋体" w:hAnsi="宋体" w:eastAsia="宋体" w:cs="微软雅黑"/>
          <w:color w:val="000000" w:themeColor="text1"/>
          <w:sz w:val="20"/>
          <w:szCs w:val="20"/>
          <w:lang w:eastAsia="zh-CN"/>
          <w14:textFill>
            <w14:solidFill>
              <w14:schemeClr w14:val="tx1"/>
            </w14:solidFill>
          </w14:textFill>
        </w:rPr>
        <w:t>查</w:t>
      </w:r>
      <w:r>
        <w:rPr>
          <w:rFonts w:ascii="宋体" w:hAnsi="宋体" w:eastAsia="宋体"/>
          <w:color w:val="000000" w:themeColor="text1"/>
          <w:sz w:val="20"/>
          <w:szCs w:val="20"/>
          <w:lang w:eastAsia="zh-CN"/>
          <w14:textFill>
            <w14:solidFill>
              <w14:schemeClr w14:val="tx1"/>
            </w14:solidFill>
          </w14:textFill>
        </w:rPr>
        <w:t>明真相。</w:t>
      </w:r>
    </w:p>
    <w:p w14:paraId="45753E35">
      <w:pPr>
        <w:pStyle w:val="7"/>
        <w:rPr>
          <w:rFonts w:hint="eastAsia"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描述：</w:t>
      </w:r>
    </w:p>
    <w:p w14:paraId="75BCD9D5">
      <w:pPr>
        <w:rPr>
          <w:rFonts w:hint="eastAsia" w:ascii="宋体" w:hAnsi="宋体" w:eastAsia="宋体"/>
          <w:b/>
          <w:bCs/>
          <w:color w:val="000000" w:themeColor="text1"/>
          <w:sz w:val="20"/>
          <w:szCs w:val="20"/>
          <w:lang w:eastAsia="zh-CN"/>
          <w14:textFill>
            <w14:solidFill>
              <w14:schemeClr w14:val="tx1"/>
            </w14:solidFill>
          </w14:textFill>
        </w:rPr>
      </w:pPr>
      <w:r>
        <w:rPr>
          <w:rFonts w:hint="eastAsia" w:ascii="宋体" w:hAnsi="宋体" w:eastAsia="宋体"/>
          <w:b/>
          <w:bCs/>
          <w:color w:val="000000" w:themeColor="text1"/>
          <w:sz w:val="20"/>
          <w:szCs w:val="20"/>
          <w:lang w:eastAsia="zh-CN"/>
          <w14:textFill>
            <w14:solidFill>
              <w14:schemeClr w14:val="tx1"/>
            </w14:solidFill>
          </w14:textFill>
        </w:rPr>
        <w:t>托马斯向调查员描述案件经过：</w:t>
      </w:r>
    </w:p>
    <w:p w14:paraId="1C088B5B">
      <w:pPr>
        <w:rPr>
          <w:rFonts w:hint="eastAsia"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托马斯神情焦虑地对调查员说道：“我叔叔道格拉斯</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宋体" w:hAnsi="宋体" w:eastAsia="宋体"/>
          <w:color w:val="000000" w:themeColor="text1"/>
          <w:sz w:val="20"/>
          <w:szCs w:val="20"/>
          <w:lang w:eastAsia="zh-CN"/>
          <w14:textFill>
            <w14:solidFill>
              <w14:schemeClr w14:val="tx1"/>
            </w14:solidFill>
          </w14:textFill>
        </w:rPr>
        <w:t>金博尔，他一直痴迷书籍，之前就突然失踪了，毫无头绪。现在我住进他房子，发现他视若珍宝的五本书不见了。叔叔以前总是带着书，去哪儿都离不开。可现在他失踪了，书也没了，这肯定有什么关联，</w:t>
      </w:r>
      <w:r>
        <w:rPr>
          <w:rFonts w:ascii="宋体" w:hAnsi="宋体" w:eastAsia="宋体"/>
          <w:color w:val="000000" w:themeColor="text1"/>
          <w:sz w:val="20"/>
          <w:szCs w:val="20"/>
          <w:lang w:eastAsia="zh-CN"/>
          <w14:textFill>
            <w14:solidFill>
              <w14:schemeClr w14:val="tx1"/>
            </w14:solidFill>
          </w14:textFill>
        </w:rPr>
        <w:t>怀疑盗贼可能是对书籍有特殊执念的人</w:t>
      </w:r>
      <w:r>
        <w:rPr>
          <w:rFonts w:hint="eastAsia" w:ascii="宋体" w:hAnsi="宋体" w:eastAsia="宋体"/>
          <w:color w:val="000000" w:themeColor="text1"/>
          <w:sz w:val="20"/>
          <w:szCs w:val="20"/>
          <w:lang w:eastAsia="zh-CN"/>
          <w14:textFill>
            <w14:solidFill>
              <w14:schemeClr w14:val="tx1"/>
            </w14:solidFill>
          </w14:textFill>
        </w:rPr>
        <w:t>。我实在没辙了，只能拜托你们帮忙找找书，看看能不能找到叔叔的下落。”</w:t>
      </w:r>
    </w:p>
    <w:p w14:paraId="7C317384">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0F38878F">
      <w:pPr>
        <w:numPr>
          <w:ilvl w:val="0"/>
          <w:numId w:val="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这些书是什么内容？</w:t>
      </w:r>
      <w:r>
        <w:rPr>
          <w:rFonts w:ascii="宋体" w:hAnsi="宋体" w:eastAsia="宋体" w:cs="宋体"/>
          <w:color w:val="000000" w:themeColor="text1"/>
          <w:sz w:val="20"/>
          <w:szCs w:val="20"/>
          <w:lang w:eastAsia="zh-CN"/>
          <w14:textFill>
            <w14:solidFill>
              <w14:schemeClr w14:val="tx1"/>
            </w14:solidFill>
          </w14:textFill>
        </w:rPr>
        <w:t> 答：“这些书是经典文学和哲学著作，比如《失乐园》和《理想国》。道格拉斯常说，书页的香气胜过任何红酒。”</w:t>
      </w:r>
    </w:p>
    <w:p w14:paraId="06B53EC9">
      <w:pPr>
        <w:numPr>
          <w:ilvl w:val="0"/>
          <w:numId w:val="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道格拉斯是个什么样的人？</w:t>
      </w:r>
      <w:r>
        <w:rPr>
          <w:rFonts w:ascii="宋体" w:hAnsi="宋体" w:eastAsia="宋体" w:cs="宋体"/>
          <w:color w:val="000000" w:themeColor="text1"/>
          <w:sz w:val="20"/>
          <w:szCs w:val="20"/>
          <w:lang w:eastAsia="zh-CN"/>
          <w14:textFill>
            <w14:solidFill>
              <w14:schemeClr w14:val="tx1"/>
            </w14:solidFill>
          </w14:textFill>
        </w:rPr>
        <w:t> 答：“他是个奇特</w:t>
      </w:r>
      <w:r>
        <w:rPr>
          <w:rFonts w:hint="eastAsia" w:ascii="宋体" w:hAnsi="宋体" w:eastAsia="宋体" w:cs="宋体"/>
          <w:color w:val="000000" w:themeColor="text1"/>
          <w:sz w:val="20"/>
          <w:szCs w:val="20"/>
          <w:lang w:eastAsia="zh-CN"/>
          <w14:textFill>
            <w14:solidFill>
              <w14:schemeClr w14:val="tx1"/>
            </w14:solidFill>
          </w14:textFill>
        </w:rPr>
        <w:t>内向</w:t>
      </w:r>
      <w:r>
        <w:rPr>
          <w:rFonts w:ascii="宋体" w:hAnsi="宋体" w:eastAsia="宋体" w:cs="宋体"/>
          <w:color w:val="000000" w:themeColor="text1"/>
          <w:sz w:val="20"/>
          <w:szCs w:val="20"/>
          <w:lang w:eastAsia="zh-CN"/>
          <w14:textFill>
            <w14:solidFill>
              <w14:schemeClr w14:val="tx1"/>
            </w14:solidFill>
          </w14:textFill>
        </w:rPr>
        <w:t>的家伙，像个隐士一样痴迷于书籍</w:t>
      </w: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邻居们都说他是‘</w:t>
      </w:r>
      <w:r>
        <w:rPr>
          <w:rFonts w:hint="eastAsia" w:ascii="宋体" w:hAnsi="宋体" w:eastAsia="宋体" w:cs="宋体"/>
          <w:color w:val="000000" w:themeColor="text1"/>
          <w:sz w:val="20"/>
          <w:szCs w:val="20"/>
          <w:lang w:eastAsia="zh-CN"/>
          <w14:textFill>
            <w14:solidFill>
              <w14:schemeClr w14:val="tx1"/>
            </w14:solidFill>
          </w14:textFill>
        </w:rPr>
        <w:t>书籍</w:t>
      </w:r>
      <w:r>
        <w:rPr>
          <w:rFonts w:ascii="宋体" w:hAnsi="宋体" w:eastAsia="宋体" w:cs="宋体"/>
          <w:color w:val="000000" w:themeColor="text1"/>
          <w:sz w:val="20"/>
          <w:szCs w:val="20"/>
          <w:lang w:eastAsia="zh-CN"/>
          <w14:textFill>
            <w14:solidFill>
              <w14:schemeClr w14:val="tx1"/>
            </w14:solidFill>
          </w14:textFill>
        </w:rPr>
        <w:t>魔法师’，似乎能和书说话。”</w:t>
      </w:r>
    </w:p>
    <w:p w14:paraId="72366395">
      <w:pPr>
        <w:numPr>
          <w:ilvl w:val="0"/>
          <w:numId w:val="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失窃发生在哪里？</w:t>
      </w:r>
      <w:r>
        <w:rPr>
          <w:rFonts w:ascii="宋体" w:hAnsi="宋体" w:eastAsia="宋体" w:cs="宋体"/>
          <w:color w:val="000000" w:themeColor="text1"/>
          <w:sz w:val="20"/>
          <w:szCs w:val="20"/>
          <w:lang w:eastAsia="zh-CN"/>
          <w14:textFill>
            <w14:solidFill>
              <w14:schemeClr w14:val="tx1"/>
            </w14:solidFill>
          </w14:textFill>
        </w:rPr>
        <w:t> 答：“就在他的书房，那是个充满了旧书气味的地方</w:t>
      </w:r>
      <w:r>
        <w:rPr>
          <w:rFonts w:hint="eastAsia" w:ascii="宋体" w:hAnsi="宋体" w:eastAsia="宋体" w:cs="宋体"/>
          <w:color w:val="000000" w:themeColor="text1"/>
          <w:sz w:val="20"/>
          <w:szCs w:val="20"/>
          <w:lang w:eastAsia="zh-CN"/>
          <w14:textFill>
            <w14:solidFill>
              <w14:schemeClr w14:val="tx1"/>
            </w14:solidFill>
          </w14:textFill>
        </w:rPr>
        <w:t>，</w:t>
      </w:r>
      <w:r>
        <w:rPr>
          <w:rFonts w:hint="eastAsia" w:ascii="宋体" w:hAnsi="宋体" w:eastAsia="宋体"/>
          <w:color w:val="000000" w:themeColor="text1"/>
          <w:sz w:val="20"/>
          <w:szCs w:val="20"/>
          <w:lang w:eastAsia="zh-CN"/>
          <w14:textFill>
            <w14:solidFill>
              <w14:schemeClr w14:val="tx1"/>
            </w14:solidFill>
          </w14:textFill>
        </w:rPr>
        <w:t>我已经把其他房间整理出来住人，但书房保持原样。</w:t>
      </w:r>
      <w:r>
        <w:rPr>
          <w:rFonts w:ascii="宋体" w:hAnsi="宋体" w:eastAsia="宋体" w:cs="宋体"/>
          <w:color w:val="000000" w:themeColor="text1"/>
          <w:sz w:val="20"/>
          <w:szCs w:val="20"/>
          <w:lang w:eastAsia="zh-CN"/>
          <w14:textFill>
            <w14:solidFill>
              <w14:schemeClr w14:val="tx1"/>
            </w14:solidFill>
          </w14:textFill>
        </w:rPr>
        <w:t>阳光洒进去时，仿佛时间都静止了。”</w:t>
      </w:r>
    </w:p>
    <w:p w14:paraId="38CC01EC">
      <w:pPr>
        <w:spacing w:before="100" w:beforeAutospacing="1" w:after="100" w:afterAutospacing="1" w:line="240" w:lineRule="auto"/>
        <w:ind w:left="720"/>
        <w:rPr>
          <w:rFonts w:hint="eastAsia" w:ascii="宋体" w:hAnsi="宋体" w:eastAsia="宋体" w:cs="宋体"/>
          <w:color w:val="000000" w:themeColor="text1"/>
          <w:sz w:val="20"/>
          <w:szCs w:val="20"/>
          <w:lang w:eastAsia="zh-CN"/>
          <w14:textFill>
            <w14:solidFill>
              <w14:schemeClr w14:val="tx1"/>
            </w14:solidFill>
          </w14:textFill>
        </w:rPr>
      </w:pPr>
    </w:p>
    <w:p w14:paraId="276A102E">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2AFB8410">
      <w:pPr>
        <w:pStyle w:val="31"/>
        <w:numPr>
          <w:ilvl w:val="0"/>
          <w:numId w:val="8"/>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托马斯，你也喜欢读书吗？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答：“嗯，说实话，我的兴趣更在于机械和修理。不过，我叔叔总是说，‘任何一部机器也不如书籍那样运转完美。’”</w:t>
      </w:r>
    </w:p>
    <w:p w14:paraId="0E063202">
      <w:pPr>
        <w:pStyle w:val="31"/>
        <w:numPr>
          <w:ilvl w:val="0"/>
          <w:numId w:val="8"/>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为什么不直接报警？</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答：“我考虑过，但我不确定警方会对几本‘不值钱的书’上心，而且我担心引来更多麻烦。”</w:t>
      </w:r>
    </w:p>
    <w:p w14:paraId="48398A5D">
      <w:pPr>
        <w:pStyle w:val="31"/>
        <w:numPr>
          <w:ilvl w:val="0"/>
          <w:numId w:val="8"/>
        </w:numPr>
        <w:rPr>
          <w:rFonts w:hint="eastAsia"/>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你和道格拉斯关系好吗？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答：“他是我父亲的兄弟，性格完全不同。尽管如此，他的关怀总是隐藏在书页中，比如他会用笔记标记出我可能感兴趣的部分。”</w:t>
      </w:r>
    </w:p>
    <w:p w14:paraId="00646F7C">
      <w:pPr>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点2：</w:t>
      </w:r>
      <w:r>
        <w:rPr>
          <w:rFonts w:hint="eastAsia" w:ascii="宋体" w:hAnsi="宋体" w:eastAsia="宋体" w:cs="微软雅黑"/>
          <w:b/>
          <w:bCs/>
          <w:color w:val="000000" w:themeColor="text1"/>
          <w:sz w:val="20"/>
          <w:szCs w:val="20"/>
          <w:lang w:eastAsia="zh-CN"/>
          <w14:textFill>
            <w14:solidFill>
              <w14:schemeClr w14:val="tx1"/>
            </w14:solidFill>
          </w14:textFill>
        </w:rPr>
        <w:t>邻</w:t>
      </w:r>
      <w:r>
        <w:rPr>
          <w:rFonts w:ascii="宋体" w:hAnsi="宋体" w:eastAsia="宋体"/>
          <w:b/>
          <w:bCs/>
          <w:color w:val="000000" w:themeColor="text1"/>
          <w:sz w:val="20"/>
          <w:szCs w:val="20"/>
          <w:lang w:eastAsia="zh-CN"/>
          <w14:textFill>
            <w14:solidFill>
              <w14:schemeClr w14:val="tx1"/>
            </w14:solidFill>
          </w14:textFill>
        </w:rPr>
        <w:t>居</w:t>
      </w:r>
      <w:r>
        <w:rPr>
          <w:rFonts w:hint="eastAsia" w:ascii="宋体" w:hAnsi="宋体" w:eastAsia="宋体" w:cs="微软雅黑"/>
          <w:b/>
          <w:bCs/>
          <w:color w:val="000000" w:themeColor="text1"/>
          <w:sz w:val="20"/>
          <w:szCs w:val="20"/>
          <w:lang w:eastAsia="zh-CN"/>
          <w14:textFill>
            <w14:solidFill>
              <w14:schemeClr w14:val="tx1"/>
            </w14:solidFill>
          </w14:textFill>
        </w:rPr>
        <w:t>访谈</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尝试调查</w:t>
      </w:r>
      <w:r>
        <w:rPr>
          <w:rFonts w:ascii="宋体" w:hAnsi="宋体" w:eastAsia="宋体"/>
          <w:color w:val="000000" w:themeColor="text1"/>
          <w:sz w:val="20"/>
          <w:szCs w:val="20"/>
          <w:lang w:eastAsia="zh-CN"/>
          <w14:textFill>
            <w14:solidFill>
              <w14:schemeClr w14:val="tx1"/>
            </w14:solidFill>
          </w14:textFill>
        </w:rPr>
        <w:t>道格拉斯的行踪。</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察成功：</w:t>
      </w:r>
      <w:r>
        <w:rPr>
          <w:rFonts w:hint="eastAsia" w:ascii="宋体" w:hAnsi="宋体" w:eastAsia="宋体" w:cs="微软雅黑"/>
          <w:color w:val="000000" w:themeColor="text1"/>
          <w:sz w:val="20"/>
          <w:szCs w:val="20"/>
          <w:lang w:eastAsia="zh-CN"/>
          <w14:textFill>
            <w14:solidFill>
              <w14:schemeClr w14:val="tx1"/>
            </w14:solidFill>
          </w14:textFill>
        </w:rPr>
        <w:t>邻</w:t>
      </w:r>
      <w:r>
        <w:rPr>
          <w:rFonts w:ascii="宋体" w:hAnsi="宋体" w:eastAsia="宋体"/>
          <w:color w:val="000000" w:themeColor="text1"/>
          <w:sz w:val="20"/>
          <w:szCs w:val="20"/>
          <w:lang w:eastAsia="zh-CN"/>
          <w14:textFill>
            <w14:solidFill>
              <w14:schemeClr w14:val="tx1"/>
            </w14:solidFill>
          </w14:textFill>
        </w:rPr>
        <w:t>居莱拉·奥戴</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回</w:t>
      </w:r>
      <w:r>
        <w:rPr>
          <w:rFonts w:hint="eastAsia" w:ascii="宋体" w:hAnsi="宋体" w:eastAsia="宋体" w:cs="微软雅黑"/>
          <w:color w:val="000000" w:themeColor="text1"/>
          <w:sz w:val="20"/>
          <w:szCs w:val="20"/>
          <w:lang w:eastAsia="zh-CN"/>
          <w14:textFill>
            <w14:solidFill>
              <w14:schemeClr w14:val="tx1"/>
            </w14:solidFill>
          </w14:textFill>
        </w:rPr>
        <w:t>忆</w:t>
      </w:r>
      <w:r>
        <w:rPr>
          <w:rFonts w:ascii="宋体" w:hAnsi="宋体" w:eastAsia="宋体"/>
          <w:color w:val="000000" w:themeColor="text1"/>
          <w:sz w:val="20"/>
          <w:szCs w:val="20"/>
          <w:lang w:eastAsia="zh-CN"/>
          <w14:textFill>
            <w14:solidFill>
              <w14:schemeClr w14:val="tx1"/>
            </w14:solidFill>
          </w14:textFill>
        </w:rPr>
        <w:t>道格拉斯常去墓地。</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失</w:t>
      </w:r>
      <w:r>
        <w:rPr>
          <w:rFonts w:hint="eastAsia" w:ascii="宋体" w:hAnsi="宋体" w:eastAsia="宋体" w:cs="微软雅黑"/>
          <w:color w:val="000000" w:themeColor="text1"/>
          <w:sz w:val="20"/>
          <w:szCs w:val="20"/>
          <w:lang w:eastAsia="zh-CN"/>
          <w14:textFill>
            <w14:solidFill>
              <w14:schemeClr w14:val="tx1"/>
            </w14:solidFill>
          </w14:textFill>
        </w:rPr>
        <w:t>败结</w:t>
      </w:r>
      <w:r>
        <w:rPr>
          <w:rFonts w:ascii="宋体" w:hAnsi="宋体" w:eastAsia="宋体"/>
          <w:color w:val="000000" w:themeColor="text1"/>
          <w:sz w:val="20"/>
          <w:szCs w:val="20"/>
          <w:lang w:eastAsia="zh-CN"/>
          <w14:textFill>
            <w14:solidFill>
              <w14:schemeClr w14:val="tx1"/>
            </w14:solidFill>
          </w14:textFill>
        </w:rPr>
        <w:t>果：玩家未</w:t>
      </w:r>
      <w:r>
        <w:rPr>
          <w:rFonts w:hint="eastAsia" w:ascii="宋体" w:hAnsi="宋体" w:eastAsia="宋体" w:cs="微软雅黑"/>
          <w:color w:val="000000" w:themeColor="text1"/>
          <w:sz w:val="20"/>
          <w:szCs w:val="20"/>
          <w:lang w:eastAsia="zh-CN"/>
          <w14:textFill>
            <w14:solidFill>
              <w14:schemeClr w14:val="tx1"/>
            </w14:solidFill>
          </w14:textFill>
        </w:rPr>
        <w:t>获</w:t>
      </w:r>
      <w:r>
        <w:rPr>
          <w:rFonts w:ascii="宋体" w:hAnsi="宋体" w:eastAsia="宋体"/>
          <w:color w:val="000000" w:themeColor="text1"/>
          <w:sz w:val="20"/>
          <w:szCs w:val="20"/>
          <w:lang w:eastAsia="zh-CN"/>
          <w14:textFill>
            <w14:solidFill>
              <w14:schemeClr w14:val="tx1"/>
            </w14:solidFill>
          </w14:textFill>
        </w:rPr>
        <w:t>得有效信息。</w:t>
      </w:r>
    </w:p>
    <w:p w14:paraId="7BB2E63F">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描述：</w:t>
      </w:r>
    </w:p>
    <w:p w14:paraId="1937FCC5">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玩家可以选择拜访邻居，了解道格拉斯的生活习惯和失踪前的线索。邻居莱拉·奥戴尔是一个知情者，她提到道格拉斯总是带着书去墓地。</w:t>
      </w:r>
    </w:p>
    <w:p w14:paraId="3573BF88">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玩家：“您好，我们在调查道格拉斯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金博尔先生的事情，您是否注意到他有什么特别的举动或者常去的地方呢？”</w:t>
      </w:r>
    </w:p>
    <w:p w14:paraId="6D0EF8AF">
      <w:pPr>
        <w:pStyle w:val="31"/>
        <w:rPr>
          <w:rFonts w:hint="eastAsia"/>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莱拉</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奥戴尔回忆着说：“我记得他呀，经常夹着一本书路过我家窗前，朝着公墓的方向去。他不管去哪儿都带着书，对书可着迷了。”</w:t>
      </w:r>
    </w:p>
    <w:p w14:paraId="13E8E21E">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517958FA">
      <w:pPr>
        <w:numPr>
          <w:ilvl w:val="0"/>
          <w:numId w:val="9"/>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道格拉斯经常去哪儿？</w:t>
      </w:r>
      <w:r>
        <w:rPr>
          <w:rFonts w:ascii="宋体" w:hAnsi="宋体" w:eastAsia="宋体" w:cs="宋体"/>
          <w:color w:val="000000" w:themeColor="text1"/>
          <w:sz w:val="20"/>
          <w:szCs w:val="20"/>
          <w:lang w:eastAsia="zh-CN"/>
          <w14:textFill>
            <w14:solidFill>
              <w14:schemeClr w14:val="tx1"/>
            </w14:solidFill>
          </w14:textFill>
        </w:rPr>
        <w:t> 答：“他总是去公墓。那是他的‘秘密花园’，或者说是‘坟园图书馆’吧。”</w:t>
      </w:r>
    </w:p>
    <w:p w14:paraId="37573CE5">
      <w:pPr>
        <w:numPr>
          <w:ilvl w:val="0"/>
          <w:numId w:val="9"/>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失踪那天你见过他吗？</w:t>
      </w:r>
      <w:r>
        <w:rPr>
          <w:rFonts w:ascii="宋体" w:hAnsi="宋体" w:eastAsia="宋体" w:cs="宋体"/>
          <w:color w:val="000000" w:themeColor="text1"/>
          <w:sz w:val="20"/>
          <w:szCs w:val="20"/>
          <w:lang w:eastAsia="zh-CN"/>
          <w14:textFill>
            <w14:solidFill>
              <w14:schemeClr w14:val="tx1"/>
            </w14:solidFill>
          </w14:textFill>
        </w:rPr>
        <w:t> 答：“嗯，那天晚上，他抱着一本书走向公墓，月光洒在他身上，像个吟游诗人。”</w:t>
      </w:r>
    </w:p>
    <w:p w14:paraId="28C8015F">
      <w:pPr>
        <w:numPr>
          <w:ilvl w:val="0"/>
          <w:numId w:val="9"/>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他有其他朋友或亲人吗？</w:t>
      </w:r>
      <w:r>
        <w:rPr>
          <w:rFonts w:ascii="宋体" w:hAnsi="宋体" w:eastAsia="宋体" w:cs="宋体"/>
          <w:color w:val="000000" w:themeColor="text1"/>
          <w:sz w:val="20"/>
          <w:szCs w:val="20"/>
          <w:lang w:eastAsia="zh-CN"/>
          <w14:textFill>
            <w14:solidFill>
              <w14:schemeClr w14:val="tx1"/>
            </w14:solidFill>
          </w14:textFill>
        </w:rPr>
        <w:t> 答：“托马斯是他唯一的亲人吧。至于朋友，我想书就是他的全部朋友了。”</w:t>
      </w:r>
    </w:p>
    <w:p w14:paraId="02036A96">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581CB8BC">
      <w:pPr>
        <w:pStyle w:val="31"/>
        <w:numPr>
          <w:ilvl w:val="0"/>
          <w:numId w:val="10"/>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莱拉，你不觉得他去墓地有点奇怪吗？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答：“当然奇怪！我曾半开玩笑问过他，他只说‘墓地是最安静的图书馆’。”</w:t>
      </w:r>
    </w:p>
    <w:p w14:paraId="60E7DFA3">
      <w:pPr>
        <w:pStyle w:val="31"/>
        <w:numPr>
          <w:ilvl w:val="0"/>
          <w:numId w:val="10"/>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你有没有和他一起去过墓地？</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答：“没有，不过他邀请过我。他说要带我看看‘沉睡者的智慧’。”</w:t>
      </w:r>
    </w:p>
    <w:p w14:paraId="3A7B4ACE">
      <w:pPr>
        <w:pStyle w:val="31"/>
        <w:numPr>
          <w:ilvl w:val="0"/>
          <w:numId w:val="10"/>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你知道他读什么书吗？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答：“我看到过一本封面上写着《坟场笔记》，但那只是他众多藏书的一本。”</w:t>
      </w:r>
    </w:p>
    <w:p w14:paraId="30B32830">
      <w:pPr>
        <w:pStyle w:val="31"/>
        <w:ind w:left="720"/>
        <w:rPr>
          <w:rFonts w:hint="eastAsia"/>
          <w:color w:val="000000" w:themeColor="text1"/>
          <w:sz w:val="20"/>
          <w:szCs w:val="20"/>
          <w14:textFill>
            <w14:solidFill>
              <w14:schemeClr w14:val="tx1"/>
            </w14:solidFill>
          </w14:textFill>
        </w:rPr>
      </w:pPr>
    </w:p>
    <w:p w14:paraId="1FB02352">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点3：公墓</w:t>
      </w:r>
      <w:r>
        <w:rPr>
          <w:rFonts w:hint="eastAsia" w:ascii="宋体" w:hAnsi="宋体" w:eastAsia="宋体" w:cs="微软雅黑"/>
          <w:b/>
          <w:bCs/>
          <w:color w:val="000000" w:themeColor="text1"/>
          <w:sz w:val="20"/>
          <w:szCs w:val="20"/>
          <w:lang w:eastAsia="zh-CN"/>
          <w14:textFill>
            <w14:solidFill>
              <w14:schemeClr w14:val="tx1"/>
            </w14:solidFill>
          </w14:textFill>
        </w:rPr>
        <w:t>线</w:t>
      </w:r>
      <w:r>
        <w:rPr>
          <w:rFonts w:ascii="宋体" w:hAnsi="宋体" w:eastAsia="宋体"/>
          <w:b/>
          <w:bCs/>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入墓地</w:t>
      </w:r>
      <w:r>
        <w:rPr>
          <w:rFonts w:hint="eastAsia" w:ascii="宋体" w:hAnsi="宋体" w:eastAsia="宋体" w:cs="微软雅黑"/>
          <w:color w:val="000000" w:themeColor="text1"/>
          <w:sz w:val="20"/>
          <w:szCs w:val="20"/>
          <w:lang w:eastAsia="zh-CN"/>
          <w14:textFill>
            <w14:solidFill>
              <w14:schemeClr w14:val="tx1"/>
            </w14:solidFill>
          </w14:textFill>
        </w:rPr>
        <w:t>寻</w:t>
      </w:r>
      <w:r>
        <w:rPr>
          <w:rFonts w:ascii="宋体" w:hAnsi="宋体" w:eastAsia="宋体"/>
          <w:color w:val="000000" w:themeColor="text1"/>
          <w:sz w:val="20"/>
          <w:szCs w:val="20"/>
          <w:lang w:eastAsia="zh-CN"/>
          <w14:textFill>
            <w14:solidFill>
              <w14:schemeClr w14:val="tx1"/>
            </w14:solidFill>
          </w14:textFill>
        </w:rPr>
        <w:t>找</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14:textFill>
            <w14:solidFill>
              <w14:schemeClr w14:val="tx1"/>
            </w14:solidFill>
          </w14:textFill>
        </w:rPr>
        <w:t>- 可能事件：</w:t>
      </w:r>
      <w:r>
        <w:rPr>
          <w:rFonts w:ascii="宋体" w:hAnsi="宋体" w:eastAsia="宋体"/>
          <w:color w:val="000000" w:themeColor="text1"/>
          <w:sz w:val="20"/>
          <w:szCs w:val="20"/>
          <w14:textFill>
            <w14:solidFill>
              <w14:schemeClr w14:val="tx1"/>
            </w14:solidFill>
          </w14:textFill>
        </w:rPr>
        <w:br w:type="textWrapping"/>
      </w:r>
      <w:r>
        <w:rPr>
          <w:rFonts w:ascii="宋体" w:hAnsi="宋体" w:eastAsia="宋体"/>
          <w:color w:val="000000" w:themeColor="text1"/>
          <w:sz w:val="20"/>
          <w:szCs w:val="20"/>
          <w14:textFill>
            <w14:solidFill>
              <w14:schemeClr w14:val="tx1"/>
            </w14:solidFill>
          </w14:textFill>
        </w:rPr>
        <w:t xml:space="preserve">  - 信用成功：公墓看守透露道格拉斯常坐的墓碑。</w:t>
      </w:r>
      <w:r>
        <w:rPr>
          <w:rFonts w:ascii="宋体" w:hAnsi="宋体" w:eastAsia="宋体"/>
          <w:color w:val="000000" w:themeColor="text1"/>
          <w:sz w:val="20"/>
          <w:szCs w:val="20"/>
          <w14:textFill>
            <w14:solidFill>
              <w14:schemeClr w14:val="tx1"/>
            </w14:solidFill>
          </w14:textFill>
        </w:rPr>
        <w:br w:type="textWrapping"/>
      </w:r>
      <w:r>
        <w:rPr>
          <w:rFonts w:ascii="宋体" w:hAnsi="宋体" w:eastAsia="宋体"/>
          <w:color w:val="000000" w:themeColor="text1"/>
          <w:sz w:val="20"/>
          <w:szCs w:val="20"/>
          <w14:textFill>
            <w14:solidFill>
              <w14:schemeClr w14:val="tx1"/>
            </w14:solidFill>
          </w14:textFill>
        </w:rPr>
        <w:t xml:space="preserve">  </w:t>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察成功：</w:t>
      </w:r>
      <w:r>
        <w:rPr>
          <w:rFonts w:hint="eastAsia" w:ascii="宋体" w:hAnsi="宋体" w:eastAsia="宋体" w:cs="微软雅黑"/>
          <w:color w:val="000000" w:themeColor="text1"/>
          <w:sz w:val="20"/>
          <w:szCs w:val="20"/>
          <w:lang w:eastAsia="zh-CN"/>
          <w14:textFill>
            <w14:solidFill>
              <w14:schemeClr w14:val="tx1"/>
            </w14:solidFill>
          </w14:textFill>
        </w:rPr>
        <w:t>发现</w:t>
      </w:r>
      <w:r>
        <w:rPr>
          <w:rFonts w:ascii="宋体" w:hAnsi="宋体" w:eastAsia="宋体"/>
          <w:color w:val="000000" w:themeColor="text1"/>
          <w:sz w:val="20"/>
          <w:szCs w:val="20"/>
          <w:lang w:eastAsia="zh-CN"/>
          <w14:textFill>
            <w14:solidFill>
              <w14:schemeClr w14:val="tx1"/>
            </w14:solidFill>
          </w14:textFill>
        </w:rPr>
        <w:t>看守携</w:t>
      </w:r>
      <w:r>
        <w:rPr>
          <w:rFonts w:hint="eastAsia" w:ascii="宋体" w:hAnsi="宋体" w:eastAsia="宋体" w:cs="微软雅黑"/>
          <w:color w:val="000000" w:themeColor="text1"/>
          <w:sz w:val="20"/>
          <w:szCs w:val="20"/>
          <w:lang w:eastAsia="zh-CN"/>
          <w14:textFill>
            <w14:solidFill>
              <w14:schemeClr w14:val="tx1"/>
            </w14:solidFill>
          </w14:textFill>
        </w:rPr>
        <w:t>带</w:t>
      </w:r>
      <w:r>
        <w:rPr>
          <w:rFonts w:ascii="宋体" w:hAnsi="宋体" w:eastAsia="宋体"/>
          <w:color w:val="000000" w:themeColor="text1"/>
          <w:sz w:val="20"/>
          <w:szCs w:val="20"/>
          <w:lang w:eastAsia="zh-CN"/>
          <w14:textFill>
            <w14:solidFill>
              <w14:schemeClr w14:val="tx1"/>
            </w14:solidFill>
          </w14:textFill>
        </w:rPr>
        <w:t>酒瓶，玩家可用恐吓或</w:t>
      </w:r>
      <w:r>
        <w:rPr>
          <w:rFonts w:hint="eastAsia" w:ascii="宋体" w:hAnsi="宋体" w:eastAsia="宋体" w:cs="微软雅黑"/>
          <w:color w:val="000000" w:themeColor="text1"/>
          <w:sz w:val="20"/>
          <w:szCs w:val="20"/>
          <w:lang w:eastAsia="zh-CN"/>
          <w14:textFill>
            <w14:solidFill>
              <w14:schemeClr w14:val="tx1"/>
            </w14:solidFill>
          </w14:textFill>
        </w:rPr>
        <w:t>贿赂获</w:t>
      </w:r>
      <w:r>
        <w:rPr>
          <w:rFonts w:ascii="宋体" w:hAnsi="宋体" w:eastAsia="宋体"/>
          <w:color w:val="000000" w:themeColor="text1"/>
          <w:sz w:val="20"/>
          <w:szCs w:val="20"/>
          <w:lang w:eastAsia="zh-CN"/>
          <w14:textFill>
            <w14:solidFill>
              <w14:schemeClr w14:val="tx1"/>
            </w14:solidFill>
          </w14:textFill>
        </w:rPr>
        <w:t>取</w:t>
      </w:r>
      <w:r>
        <w:rPr>
          <w:rFonts w:hint="eastAsia" w:ascii="宋体" w:hAnsi="宋体" w:eastAsia="宋体" w:cs="微软雅黑"/>
          <w:color w:val="000000" w:themeColor="text1"/>
          <w:sz w:val="20"/>
          <w:szCs w:val="20"/>
          <w:lang w:eastAsia="zh-CN"/>
          <w14:textFill>
            <w14:solidFill>
              <w14:schemeClr w14:val="tx1"/>
            </w14:solidFill>
          </w14:textFill>
        </w:rPr>
        <w:t>额</w:t>
      </w:r>
      <w:r>
        <w:rPr>
          <w:rFonts w:ascii="宋体" w:hAnsi="宋体" w:eastAsia="宋体"/>
          <w:color w:val="000000" w:themeColor="text1"/>
          <w:sz w:val="20"/>
          <w:szCs w:val="20"/>
          <w:lang w:eastAsia="zh-CN"/>
          <w14:textFill>
            <w14:solidFill>
              <w14:schemeClr w14:val="tx1"/>
            </w14:solidFill>
          </w14:textFill>
        </w:rPr>
        <w:t>外信息。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索信息：道格拉斯可能从墓碑附近</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入地穴。</w:t>
      </w:r>
    </w:p>
    <w:p w14:paraId="74760FAA">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7043EBFC">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玩家前往公墓，与看守梅洛迪亚斯·杰弗逊交流。他透露道格拉斯总是坐在特定墓碑上。玩家通过侦察发现墓碑附近有异常痕迹。</w:t>
      </w:r>
    </w:p>
    <w:p w14:paraId="4757D528">
      <w:pPr>
        <w:pStyle w:val="31"/>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信用检定成功后</w:t>
      </w:r>
    </w:p>
    <w:p w14:paraId="0F994B48">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调查员：“您好，我们想了解一下道格拉斯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金博尔的情况，听说他常在这儿读书。”</w:t>
      </w:r>
    </w:p>
    <w:p w14:paraId="06E9C447">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梅洛迪亚斯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杰弗逊：“嗯，他常坐在那块墓碑上看书。不过，有些事你们还是别深究的好。”</w:t>
      </w:r>
    </w:p>
    <w:p w14:paraId="511B9755">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侦察检定发现玻璃瓶后，选择胁迫或贿赂时</w:t>
      </w:r>
    </w:p>
    <w:p w14:paraId="2A8972EB">
      <w:pPr>
        <w:pStyle w:val="31"/>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胁迫（恐吓</w:t>
      </w:r>
      <w:r>
        <w:rPr>
          <w:b/>
          <w:bCs/>
          <w:color w:val="000000" w:themeColor="text1"/>
          <w:sz w:val="20"/>
          <w:szCs w:val="20"/>
          <w14:textFill>
            <w14:solidFill>
              <w14:schemeClr w14:val="tx1"/>
            </w14:solidFill>
          </w14:textFill>
        </w:rPr>
        <w:t xml:space="preserve"> 1 </w:t>
      </w:r>
      <w:r>
        <w:rPr>
          <w:rFonts w:hint="eastAsia"/>
          <w:b/>
          <w:bCs/>
          <w:color w:val="000000" w:themeColor="text1"/>
          <w:sz w:val="20"/>
          <w:szCs w:val="20"/>
          <w14:textFill>
            <w14:solidFill>
              <w14:schemeClr w14:val="tx1"/>
            </w14:solidFill>
          </w14:textFill>
        </w:rPr>
        <w:t>检定成功）</w:t>
      </w:r>
    </w:p>
    <w:p w14:paraId="459B28D1">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调查员：“我们知道你口袋里有酒，你要是不老实交代，这事儿可就麻烦了。”</w:t>
      </w:r>
    </w:p>
    <w:p w14:paraId="09624C99">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梅洛迪亚斯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杰弗逊紧张地说：“好吧好吧，我确实看到深夜墓地里有道格拉斯的人影，但我太害怕了，没敢靠近。”</w:t>
      </w:r>
    </w:p>
    <w:p w14:paraId="1B213784">
      <w:pPr>
        <w:pStyle w:val="31"/>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贿赂（话术</w:t>
      </w:r>
      <w:r>
        <w:rPr>
          <w:b/>
          <w:bCs/>
          <w:color w:val="000000" w:themeColor="text1"/>
          <w:sz w:val="20"/>
          <w:szCs w:val="20"/>
          <w14:textFill>
            <w14:solidFill>
              <w14:schemeClr w14:val="tx1"/>
            </w14:solidFill>
          </w14:textFill>
        </w:rPr>
        <w:t xml:space="preserve"> / </w:t>
      </w:r>
      <w:r>
        <w:rPr>
          <w:rFonts w:hint="eastAsia"/>
          <w:b/>
          <w:bCs/>
          <w:color w:val="000000" w:themeColor="text1"/>
          <w:sz w:val="20"/>
          <w:szCs w:val="20"/>
          <w14:textFill>
            <w14:solidFill>
              <w14:schemeClr w14:val="tx1"/>
            </w14:solidFill>
          </w14:textFill>
        </w:rPr>
        <w:t>魅惑</w:t>
      </w:r>
      <w:r>
        <w:rPr>
          <w:b/>
          <w:bCs/>
          <w:color w:val="000000" w:themeColor="text1"/>
          <w:sz w:val="20"/>
          <w:szCs w:val="20"/>
          <w14:textFill>
            <w14:solidFill>
              <w14:schemeClr w14:val="tx1"/>
            </w14:solidFill>
          </w14:textFill>
        </w:rPr>
        <w:t xml:space="preserve"> / </w:t>
      </w:r>
      <w:r>
        <w:rPr>
          <w:rFonts w:hint="eastAsia"/>
          <w:b/>
          <w:bCs/>
          <w:color w:val="000000" w:themeColor="text1"/>
          <w:sz w:val="20"/>
          <w:szCs w:val="20"/>
          <w14:textFill>
            <w14:solidFill>
              <w14:schemeClr w14:val="tx1"/>
            </w14:solidFill>
          </w14:textFill>
        </w:rPr>
        <w:t>信用检定成功）</w:t>
      </w:r>
    </w:p>
    <w:p w14:paraId="645B83B0">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调查员：“朋友，我们想知道道格拉斯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金博尔的事儿，这瓶酒算是一点心意。”</w:t>
      </w:r>
    </w:p>
    <w:p w14:paraId="003BD21F">
      <w:pPr>
        <w:pStyle w:val="31"/>
        <w:rPr>
          <w:rFonts w:hint="eastAsia"/>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梅洛迪亚斯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杰弗逊接过酒，低声说：“我看到他还坐在那墓碑上，可我没敢上前查看，真的，有些事别去管比较好。”</w:t>
      </w:r>
    </w:p>
    <w:p w14:paraId="78C10CDE">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00232404">
      <w:pPr>
        <w:numPr>
          <w:ilvl w:val="0"/>
          <w:numId w:val="11"/>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墓碑有什么特别之处？</w:t>
      </w:r>
      <w:r>
        <w:rPr>
          <w:rFonts w:ascii="宋体" w:hAnsi="宋体" w:eastAsia="宋体" w:cs="宋体"/>
          <w:color w:val="000000" w:themeColor="text1"/>
          <w:sz w:val="20"/>
          <w:szCs w:val="20"/>
          <w:lang w:eastAsia="zh-CN"/>
          <w14:textFill>
            <w14:solidFill>
              <w14:schemeClr w14:val="tx1"/>
            </w14:solidFill>
          </w14:textFill>
        </w:rPr>
        <w:t> 答：“那块墓碑上没有字，就像被遗忘了一样。道格拉斯却说，它是‘通往地下书库的大门’。”</w:t>
      </w:r>
    </w:p>
    <w:p w14:paraId="5F296413">
      <w:pPr>
        <w:numPr>
          <w:ilvl w:val="0"/>
          <w:numId w:val="11"/>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杰弗逊怎么看待这些怪事？</w:t>
      </w:r>
      <w:r>
        <w:rPr>
          <w:rFonts w:ascii="宋体" w:hAnsi="宋体" w:eastAsia="宋体" w:cs="宋体"/>
          <w:color w:val="000000" w:themeColor="text1"/>
          <w:sz w:val="20"/>
          <w:szCs w:val="20"/>
          <w:lang w:eastAsia="zh-CN"/>
          <w14:textFill>
            <w14:solidFill>
              <w14:schemeClr w14:val="tx1"/>
            </w14:solidFill>
          </w14:textFill>
        </w:rPr>
        <w:t> 答：“他说这些现象就像一部恐怖小说，真实得让人毛骨悚然。”</w:t>
      </w:r>
    </w:p>
    <w:p w14:paraId="51F116B4">
      <w:pPr>
        <w:numPr>
          <w:ilvl w:val="0"/>
          <w:numId w:val="11"/>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我能打开墓碑下的通道吗？</w:t>
      </w:r>
      <w:r>
        <w:rPr>
          <w:rFonts w:ascii="宋体" w:hAnsi="宋体" w:eastAsia="宋体" w:cs="宋体"/>
          <w:color w:val="000000" w:themeColor="text1"/>
          <w:sz w:val="20"/>
          <w:szCs w:val="20"/>
          <w:lang w:eastAsia="zh-CN"/>
          <w14:textFill>
            <w14:solidFill>
              <w14:schemeClr w14:val="tx1"/>
            </w14:solidFill>
          </w14:textFill>
        </w:rPr>
        <w:t> 答：“试试看吧，不过要有力气！道格拉斯说‘知识的大门从不轻易敞开’。”</w:t>
      </w:r>
    </w:p>
    <w:p w14:paraId="71D15C7D">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07D62ECF">
      <w:pPr>
        <w:pStyle w:val="31"/>
        <w:numPr>
          <w:ilvl w:val="0"/>
          <w:numId w:val="12"/>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墓地晚上安全吗？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答：“安全？嗯，看你的定义了。这里的‘居民’倒是从不抱怨。”</w:t>
      </w:r>
    </w:p>
    <w:p w14:paraId="3ECE775E">
      <w:pPr>
        <w:pStyle w:val="31"/>
        <w:numPr>
          <w:ilvl w:val="0"/>
          <w:numId w:val="12"/>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你听说过其他怪事吗？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答：“有一次，我看到一团蓝光飘过，不过也许是我的眼睛出了问题。”</w:t>
      </w:r>
    </w:p>
    <w:p w14:paraId="11C62585">
      <w:pPr>
        <w:pStyle w:val="31"/>
        <w:numPr>
          <w:ilvl w:val="0"/>
          <w:numId w:val="12"/>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你有没有见过道格拉斯带别的东西来？</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答：“带过！有一次他带了个小沙漏，说是‘测量静默的时间’。”</w:t>
      </w:r>
    </w:p>
    <w:p w14:paraId="151A0F0D">
      <w:pPr>
        <w:pStyle w:val="31"/>
        <w:ind w:left="720"/>
        <w:rPr>
          <w:rFonts w:hint="eastAsia"/>
          <w:color w:val="000000" w:themeColor="text1"/>
          <w:sz w:val="20"/>
          <w:szCs w:val="20"/>
          <w14:textFill>
            <w14:solidFill>
              <w14:schemeClr w14:val="tx1"/>
            </w14:solidFill>
          </w14:textFill>
        </w:rPr>
      </w:pPr>
    </w:p>
    <w:p w14:paraId="1C7C60BA">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点4：</w:t>
      </w:r>
      <w:r>
        <w:rPr>
          <w:rFonts w:hint="eastAsia" w:ascii="宋体" w:hAnsi="宋体" w:eastAsia="宋体" w:cs="微软雅黑"/>
          <w:b/>
          <w:bCs/>
          <w:color w:val="000000" w:themeColor="text1"/>
          <w:sz w:val="20"/>
          <w:szCs w:val="20"/>
          <w:lang w:eastAsia="zh-CN"/>
          <w14:textFill>
            <w14:solidFill>
              <w14:schemeClr w14:val="tx1"/>
            </w14:solidFill>
          </w14:textFill>
        </w:rPr>
        <w:t>图书馆</w:t>
      </w:r>
      <w:r>
        <w:rPr>
          <w:rFonts w:ascii="宋体" w:hAnsi="宋体" w:eastAsia="宋体"/>
          <w:b/>
          <w:bCs/>
          <w:color w:val="000000" w:themeColor="text1"/>
          <w:sz w:val="20"/>
          <w:szCs w:val="20"/>
          <w:lang w:eastAsia="zh-CN"/>
          <w14:textFill>
            <w14:solidFill>
              <w14:schemeClr w14:val="tx1"/>
            </w14:solidFill>
          </w14:textFill>
        </w:rPr>
        <w:t>与</w:t>
      </w:r>
      <w:r>
        <w:rPr>
          <w:rFonts w:hint="eastAsia" w:ascii="宋体" w:hAnsi="宋体" w:eastAsia="宋体" w:cs="微软雅黑"/>
          <w:b/>
          <w:bCs/>
          <w:color w:val="000000" w:themeColor="text1"/>
          <w:sz w:val="20"/>
          <w:szCs w:val="20"/>
          <w:lang w:eastAsia="zh-CN"/>
          <w14:textFill>
            <w14:solidFill>
              <w14:schemeClr w14:val="tx1"/>
            </w14:solidFill>
          </w14:textFill>
        </w:rPr>
        <w:t>报</w:t>
      </w:r>
      <w:r>
        <w:rPr>
          <w:rFonts w:ascii="宋体" w:hAnsi="宋体" w:eastAsia="宋体"/>
          <w:b/>
          <w:bCs/>
          <w:color w:val="000000" w:themeColor="text1"/>
          <w:sz w:val="20"/>
          <w:szCs w:val="20"/>
          <w:lang w:eastAsia="zh-CN"/>
          <w14:textFill>
            <w14:solidFill>
              <w14:schemeClr w14:val="tx1"/>
            </w14:solidFill>
          </w14:textFill>
        </w:rPr>
        <w:t>社</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查询历</w:t>
      </w:r>
      <w:r>
        <w:rPr>
          <w:rFonts w:ascii="宋体" w:hAnsi="宋体" w:eastAsia="宋体"/>
          <w:color w:val="000000" w:themeColor="text1"/>
          <w:sz w:val="20"/>
          <w:szCs w:val="20"/>
          <w:lang w:eastAsia="zh-CN"/>
          <w14:textFill>
            <w14:solidFill>
              <w14:schemeClr w14:val="tx1"/>
            </w14:solidFill>
          </w14:textFill>
        </w:rPr>
        <w:t>史</w:t>
      </w:r>
      <w:r>
        <w:rPr>
          <w:rFonts w:hint="eastAsia" w:ascii="宋体" w:hAnsi="宋体" w:eastAsia="宋体" w:cs="微软雅黑"/>
          <w:color w:val="000000" w:themeColor="text1"/>
          <w:sz w:val="20"/>
          <w:szCs w:val="20"/>
          <w:lang w:eastAsia="zh-CN"/>
          <w14:textFill>
            <w14:solidFill>
              <w14:schemeClr w14:val="tx1"/>
            </w14:solidFill>
          </w14:textFill>
        </w:rPr>
        <w:t>资</w:t>
      </w:r>
      <w:r>
        <w:rPr>
          <w:rFonts w:ascii="宋体" w:hAnsi="宋体" w:eastAsia="宋体"/>
          <w:color w:val="000000" w:themeColor="text1"/>
          <w:sz w:val="20"/>
          <w:szCs w:val="20"/>
          <w:lang w:eastAsia="zh-CN"/>
          <w14:textFill>
            <w14:solidFill>
              <w14:schemeClr w14:val="tx1"/>
            </w14:solidFill>
          </w14:textFill>
        </w:rPr>
        <w:t>料。</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图书馆</w:t>
      </w:r>
      <w:r>
        <w:rPr>
          <w:rFonts w:ascii="宋体" w:hAnsi="宋体" w:eastAsia="宋体"/>
          <w:color w:val="000000" w:themeColor="text1"/>
          <w:sz w:val="20"/>
          <w:szCs w:val="20"/>
          <w:lang w:eastAsia="zh-CN"/>
          <w14:textFill>
            <w14:solidFill>
              <w14:schemeClr w14:val="tx1"/>
            </w14:solidFill>
          </w14:textFill>
        </w:rPr>
        <w:t>使用成功：找到十年前关于墓地怪异活</w:t>
      </w:r>
      <w:r>
        <w:rPr>
          <w:rFonts w:hint="eastAsia" w:ascii="宋体" w:hAnsi="宋体" w:eastAsia="宋体" w:cs="微软雅黑"/>
          <w:color w:val="000000" w:themeColor="text1"/>
          <w:sz w:val="20"/>
          <w:szCs w:val="20"/>
          <w:lang w:eastAsia="zh-CN"/>
          <w14:textFill>
            <w14:solidFill>
              <w14:schemeClr w14:val="tx1"/>
            </w14:solidFill>
          </w14:textFill>
        </w:rPr>
        <w:t>动</w:t>
      </w:r>
      <w:r>
        <w:rPr>
          <w:rFonts w:ascii="宋体" w:hAnsi="宋体" w:eastAsia="宋体"/>
          <w:color w:val="000000" w:themeColor="text1"/>
          <w:sz w:val="20"/>
          <w:szCs w:val="20"/>
          <w:lang w:eastAsia="zh-CN"/>
          <w14:textFill>
            <w14:solidFill>
              <w14:schemeClr w14:val="tx1"/>
            </w14:solidFill>
          </w14:textFill>
        </w:rPr>
        <w:t>的</w:t>
      </w:r>
      <w:r>
        <w:rPr>
          <w:rFonts w:hint="eastAsia" w:ascii="宋体" w:hAnsi="宋体" w:eastAsia="宋体" w:cs="微软雅黑"/>
          <w:color w:val="000000" w:themeColor="text1"/>
          <w:sz w:val="20"/>
          <w:szCs w:val="20"/>
          <w:lang w:eastAsia="zh-CN"/>
          <w14:textFill>
            <w14:solidFill>
              <w14:schemeClr w14:val="tx1"/>
            </w14:solidFill>
          </w14:textFill>
        </w:rPr>
        <w:t>报</w:t>
      </w:r>
      <w:r>
        <w:rPr>
          <w:rFonts w:ascii="宋体" w:hAnsi="宋体" w:eastAsia="宋体"/>
          <w:color w:val="000000" w:themeColor="text1"/>
          <w:sz w:val="20"/>
          <w:szCs w:val="20"/>
          <w:lang w:eastAsia="zh-CN"/>
          <w14:textFill>
            <w14:solidFill>
              <w14:schemeClr w14:val="tx1"/>
            </w14:solidFill>
          </w14:textFill>
        </w:rPr>
        <w:t>道。</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交涉成功：在</w:t>
      </w:r>
      <w:r>
        <w:rPr>
          <w:rFonts w:hint="eastAsia" w:ascii="宋体" w:hAnsi="宋体" w:eastAsia="宋体" w:cs="微软雅黑"/>
          <w:color w:val="000000" w:themeColor="text1"/>
          <w:sz w:val="20"/>
          <w:szCs w:val="20"/>
          <w:lang w:eastAsia="zh-CN"/>
          <w14:textFill>
            <w14:solidFill>
              <w14:schemeClr w14:val="tx1"/>
            </w14:solidFill>
          </w14:textFill>
        </w:rPr>
        <w:t>报</w:t>
      </w:r>
      <w:r>
        <w:rPr>
          <w:rFonts w:ascii="宋体" w:hAnsi="宋体" w:eastAsia="宋体"/>
          <w:color w:val="000000" w:themeColor="text1"/>
          <w:sz w:val="20"/>
          <w:szCs w:val="20"/>
          <w:lang w:eastAsia="zh-CN"/>
          <w14:textFill>
            <w14:solidFill>
              <w14:schemeClr w14:val="tx1"/>
            </w14:solidFill>
          </w14:textFill>
        </w:rPr>
        <w:t>社</w:t>
      </w:r>
      <w:r>
        <w:rPr>
          <w:rFonts w:hint="eastAsia" w:ascii="宋体" w:hAnsi="宋体" w:eastAsia="宋体" w:cs="微软雅黑"/>
          <w:color w:val="000000" w:themeColor="text1"/>
          <w:sz w:val="20"/>
          <w:szCs w:val="20"/>
          <w:lang w:eastAsia="zh-CN"/>
          <w14:textFill>
            <w14:solidFill>
              <w14:schemeClr w14:val="tx1"/>
            </w14:solidFill>
          </w14:textFill>
        </w:rPr>
        <w:t>查阅</w:t>
      </w:r>
      <w:r>
        <w:rPr>
          <w:rFonts w:ascii="宋体" w:hAnsi="宋体" w:eastAsia="宋体"/>
          <w:color w:val="000000" w:themeColor="text1"/>
          <w:sz w:val="20"/>
          <w:szCs w:val="20"/>
          <w:lang w:eastAsia="zh-CN"/>
          <w14:textFill>
            <w14:solidFill>
              <w14:schemeClr w14:val="tx1"/>
            </w14:solidFill>
          </w14:textFill>
        </w:rPr>
        <w:t>到相关档案，确</w:t>
      </w:r>
      <w:r>
        <w:rPr>
          <w:rFonts w:hint="eastAsia" w:ascii="宋体" w:hAnsi="宋体" w:eastAsia="宋体" w:cs="微软雅黑"/>
          <w:color w:val="000000" w:themeColor="text1"/>
          <w:sz w:val="20"/>
          <w:szCs w:val="20"/>
          <w:lang w:eastAsia="zh-CN"/>
          <w14:textFill>
            <w14:solidFill>
              <w14:schemeClr w14:val="tx1"/>
            </w14:solidFill>
          </w14:textFill>
        </w:rPr>
        <w:t>认</w:t>
      </w:r>
      <w:r>
        <w:rPr>
          <w:rFonts w:ascii="宋体" w:hAnsi="宋体" w:eastAsia="宋体"/>
          <w:color w:val="000000" w:themeColor="text1"/>
          <w:sz w:val="20"/>
          <w:szCs w:val="20"/>
          <w:lang w:eastAsia="zh-CN"/>
          <w14:textFill>
            <w14:solidFill>
              <w14:schemeClr w14:val="tx1"/>
            </w14:solidFill>
          </w14:textFill>
        </w:rPr>
        <w:t>墓地怪物的存在。</w:t>
      </w:r>
    </w:p>
    <w:p w14:paraId="1F967F38">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29AB3C3E">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玩家在图书馆找到十年前的报纸，记录了墓地中出现怪异足迹的报道。进一步查询还揭露了与道格拉斯失踪有关的更多线索。</w:t>
      </w:r>
    </w:p>
    <w:p w14:paraId="405CB73C">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在一段从未发表的与墓地相关的陈述中，现年</w:t>
      </w:r>
      <w:r>
        <w:rPr>
          <w:rFonts w:ascii="宋体" w:hAnsi="宋体" w:eastAsia="宋体" w:cs="宋体"/>
          <w:color w:val="000000" w:themeColor="text1"/>
          <w:sz w:val="20"/>
          <w:szCs w:val="20"/>
          <w:lang w:eastAsia="zh-CN"/>
          <w14:textFill>
            <w14:solidFill>
              <w14:schemeClr w14:val="tx1"/>
            </w14:solidFill>
          </w14:textFill>
        </w:rPr>
        <w:t xml:space="preserve"> 64 </w:t>
      </w:r>
      <w:r>
        <w:rPr>
          <w:rFonts w:hint="eastAsia" w:ascii="宋体" w:hAnsi="宋体" w:eastAsia="宋体" w:cs="宋体"/>
          <w:color w:val="000000" w:themeColor="text1"/>
          <w:sz w:val="20"/>
          <w:szCs w:val="20"/>
          <w:lang w:eastAsia="zh-CN"/>
          <w14:textFill>
            <w14:solidFill>
              <w14:schemeClr w14:val="tx1"/>
            </w14:solidFill>
          </w14:textFill>
        </w:rPr>
        <w:t>岁，患有失眠症的邻居希尔达·沃德女士，声称</w:t>
      </w:r>
      <w:r>
        <w:rPr>
          <w:rFonts w:ascii="宋体" w:hAnsi="宋体" w:eastAsia="宋体" w:cs="宋体"/>
          <w:color w:val="000000" w:themeColor="text1"/>
          <w:sz w:val="20"/>
          <w:szCs w:val="20"/>
          <w:lang w:eastAsia="zh-CN"/>
          <w14:textFill>
            <w14:solidFill>
              <w14:schemeClr w14:val="tx1"/>
            </w14:solidFill>
          </w14:textFill>
        </w:rPr>
        <w:t xml:space="preserve"> </w:t>
      </w:r>
      <w:r>
        <w:rPr>
          <w:rFonts w:hint="eastAsia" w:ascii="宋体" w:hAnsi="宋体" w:eastAsia="宋体" w:cs="宋体"/>
          <w:color w:val="000000" w:themeColor="text1"/>
          <w:sz w:val="20"/>
          <w:szCs w:val="20"/>
          <w:lang w:eastAsia="zh-CN"/>
          <w14:textFill>
            <w14:solidFill>
              <w14:schemeClr w14:val="tx1"/>
            </w14:solidFill>
          </w14:textFill>
        </w:rPr>
        <w:t>她在二十多年的时间里她时常看见“恶魔的子嗣”出没于墓地附近。尽管外观轮廓和人类相似，她声</w:t>
      </w:r>
      <w:r>
        <w:rPr>
          <w:rFonts w:ascii="宋体" w:hAnsi="宋体" w:eastAsia="宋体" w:cs="宋体"/>
          <w:color w:val="000000" w:themeColor="text1"/>
          <w:sz w:val="20"/>
          <w:szCs w:val="20"/>
          <w:lang w:eastAsia="zh-CN"/>
          <w14:textFill>
            <w14:solidFill>
              <w14:schemeClr w14:val="tx1"/>
            </w14:solidFill>
          </w14:textFill>
        </w:rPr>
        <w:t xml:space="preserve"> </w:t>
      </w:r>
      <w:r>
        <w:rPr>
          <w:rFonts w:hint="eastAsia" w:ascii="宋体" w:hAnsi="宋体" w:eastAsia="宋体" w:cs="宋体"/>
          <w:color w:val="000000" w:themeColor="text1"/>
          <w:sz w:val="20"/>
          <w:szCs w:val="20"/>
          <w:lang w:eastAsia="zh-CN"/>
          <w14:textFill>
            <w14:solidFill>
              <w14:schemeClr w14:val="tx1"/>
            </w14:solidFill>
          </w14:textFill>
        </w:rPr>
        <w:t>称它们有犬类特征，足部呈蹄状，浑身沾满腐烂的泥土。没有谁蠢到相信了她的说法。沃德女士已经</w:t>
      </w:r>
      <w:r>
        <w:rPr>
          <w:rFonts w:ascii="宋体" w:hAnsi="宋体" w:eastAsia="宋体" w:cs="宋体"/>
          <w:color w:val="000000" w:themeColor="text1"/>
          <w:sz w:val="20"/>
          <w:szCs w:val="20"/>
          <w:lang w:eastAsia="zh-CN"/>
          <w14:textFill>
            <w14:solidFill>
              <w14:schemeClr w14:val="tx1"/>
            </w14:solidFill>
          </w14:textFill>
        </w:rPr>
        <w:t xml:space="preserve"> </w:t>
      </w:r>
      <w:r>
        <w:rPr>
          <w:rFonts w:hint="eastAsia" w:ascii="宋体" w:hAnsi="宋体" w:eastAsia="宋体" w:cs="宋体"/>
          <w:color w:val="000000" w:themeColor="text1"/>
          <w:sz w:val="20"/>
          <w:szCs w:val="20"/>
          <w:lang w:eastAsia="zh-CN"/>
          <w14:textFill>
            <w14:solidFill>
              <w14:schemeClr w14:val="tx1"/>
            </w14:solidFill>
          </w14:textFill>
        </w:rPr>
        <w:t>搬去了底特律市，并且没有其他哪位邻居曾经见过，或者承认曾见过希尔达所谓的“恶魔子嗣”。</w:t>
      </w: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26881DD1">
      <w:pPr>
        <w:numPr>
          <w:ilvl w:val="0"/>
          <w:numId w:val="13"/>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报道中提到什么怪事？</w:t>
      </w:r>
      <w:r>
        <w:rPr>
          <w:rFonts w:ascii="宋体" w:hAnsi="宋体" w:eastAsia="宋体" w:cs="宋体"/>
          <w:color w:val="000000" w:themeColor="text1"/>
          <w:sz w:val="20"/>
          <w:szCs w:val="20"/>
          <w:lang w:eastAsia="zh-CN"/>
          <w14:textFill>
            <w14:solidFill>
              <w14:schemeClr w14:val="tx1"/>
            </w14:solidFill>
          </w14:textFill>
        </w:rPr>
        <w:t> 答：“目击者看到了一群</w:t>
      </w:r>
      <w:r>
        <w:rPr>
          <w:rFonts w:hint="eastAsia" w:ascii="宋体" w:hAnsi="宋体" w:eastAsia="宋体" w:cs="宋体"/>
          <w:color w:val="000000" w:themeColor="text1"/>
          <w:sz w:val="20"/>
          <w:szCs w:val="20"/>
          <w:lang w:eastAsia="zh-CN"/>
          <w14:textFill>
            <w14:solidFill>
              <w14:schemeClr w14:val="tx1"/>
            </w14:solidFill>
          </w14:textFill>
        </w:rPr>
        <w:t>人形怪物</w:t>
      </w:r>
      <w:r>
        <w:rPr>
          <w:rFonts w:ascii="宋体" w:hAnsi="宋体" w:eastAsia="宋体" w:cs="宋体"/>
          <w:color w:val="000000" w:themeColor="text1"/>
          <w:sz w:val="20"/>
          <w:szCs w:val="20"/>
          <w:lang w:eastAsia="zh-CN"/>
          <w14:textFill>
            <w14:solidFill>
              <w14:schemeClr w14:val="tx1"/>
            </w14:solidFill>
          </w14:textFill>
        </w:rPr>
        <w:t>，在墓地里跳舞，就像是在进行古老的仪式。”</w:t>
      </w:r>
    </w:p>
    <w:p w14:paraId="4EECA6AD">
      <w:pPr>
        <w:numPr>
          <w:ilvl w:val="0"/>
          <w:numId w:val="13"/>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这与道格拉斯有什么关系？</w:t>
      </w:r>
      <w:r>
        <w:rPr>
          <w:rFonts w:ascii="宋体" w:hAnsi="宋体" w:eastAsia="宋体" w:cs="宋体"/>
          <w:color w:val="000000" w:themeColor="text1"/>
          <w:sz w:val="20"/>
          <w:szCs w:val="20"/>
          <w:lang w:eastAsia="zh-CN"/>
          <w14:textFill>
            <w14:solidFill>
              <w14:schemeClr w14:val="tx1"/>
            </w14:solidFill>
          </w14:textFill>
        </w:rPr>
        <w:t> 答：“道格拉斯可能在寻找‘神秘舞者’的秘密。他一直痴迷于古代文化。”</w:t>
      </w:r>
    </w:p>
    <w:p w14:paraId="67C32D30">
      <w:pPr>
        <w:numPr>
          <w:ilvl w:val="0"/>
          <w:numId w:val="13"/>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还有其他相关事件吗？</w:t>
      </w:r>
      <w:r>
        <w:rPr>
          <w:rFonts w:ascii="宋体" w:hAnsi="宋体" w:eastAsia="宋体" w:cs="宋体"/>
          <w:color w:val="000000" w:themeColor="text1"/>
          <w:sz w:val="20"/>
          <w:szCs w:val="20"/>
          <w:lang w:eastAsia="zh-CN"/>
          <w14:textFill>
            <w14:solidFill>
              <w14:schemeClr w14:val="tx1"/>
            </w14:solidFill>
          </w14:textFill>
        </w:rPr>
        <w:t> 答：“报纸提到墓地里偶尔有夜光，还有奇怪的低语声，像是一首古老的歌谣。”</w:t>
      </w:r>
    </w:p>
    <w:p w14:paraId="6EEAC7AC">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3FFAFDC2">
      <w:pPr>
        <w:numPr>
          <w:ilvl w:val="0"/>
          <w:numId w:val="14"/>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墓地的</w:t>
      </w:r>
      <w:r>
        <w:rPr>
          <w:rStyle w:val="135"/>
          <w:rFonts w:hint="eastAsia" w:ascii="宋体" w:hAnsi="宋体" w:eastAsia="宋体" w:cs="微软雅黑"/>
          <w:color w:val="000000" w:themeColor="text1"/>
          <w:sz w:val="20"/>
          <w:szCs w:val="20"/>
          <w:lang w:eastAsia="zh-CN"/>
          <w14:textFill>
            <w14:solidFill>
              <w14:schemeClr w14:val="tx1"/>
            </w14:solidFill>
          </w14:textFill>
        </w:rPr>
        <w:t>历</w:t>
      </w:r>
      <w:r>
        <w:rPr>
          <w:rStyle w:val="135"/>
          <w:rFonts w:ascii="宋体" w:hAnsi="宋体" w:eastAsia="宋体"/>
          <w:color w:val="000000" w:themeColor="text1"/>
          <w:sz w:val="20"/>
          <w:szCs w:val="20"/>
          <w:lang w:eastAsia="zh-CN"/>
          <w14:textFill>
            <w14:solidFill>
              <w14:schemeClr w14:val="tx1"/>
            </w14:solidFill>
          </w14:textFill>
        </w:rPr>
        <w:t>史是什么？</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w:t>
      </w:r>
      <w:r>
        <w:rPr>
          <w:rFonts w:hint="eastAsia" w:ascii="宋体" w:hAnsi="宋体" w:eastAsia="宋体" w:cs="微软雅黑"/>
          <w:color w:val="000000" w:themeColor="text1"/>
          <w:sz w:val="20"/>
          <w:szCs w:val="20"/>
          <w:lang w:eastAsia="zh-CN"/>
          <w14:textFill>
            <w14:solidFill>
              <w14:schemeClr w14:val="tx1"/>
            </w14:solidFill>
          </w14:textFill>
        </w:rPr>
        <w:t>这</w:t>
      </w:r>
      <w:r>
        <w:rPr>
          <w:rFonts w:ascii="宋体" w:hAnsi="宋体" w:eastAsia="宋体"/>
          <w:color w:val="000000" w:themeColor="text1"/>
          <w:sz w:val="20"/>
          <w:szCs w:val="20"/>
          <w:lang w:eastAsia="zh-CN"/>
          <w14:textFill>
            <w14:solidFill>
              <w14:schemeClr w14:val="tx1"/>
            </w14:solidFill>
          </w14:textFill>
        </w:rPr>
        <w:t>里是城里最古老的墓地，据</w:t>
      </w:r>
      <w:r>
        <w:rPr>
          <w:rFonts w:hint="eastAsia" w:ascii="宋体" w:hAnsi="宋体" w:eastAsia="宋体" w:cs="微软雅黑"/>
          <w:color w:val="000000" w:themeColor="text1"/>
          <w:sz w:val="20"/>
          <w:szCs w:val="20"/>
          <w:lang w:eastAsia="zh-CN"/>
          <w14:textFill>
            <w14:solidFill>
              <w14:schemeClr w14:val="tx1"/>
            </w14:solidFill>
          </w14:textFill>
        </w:rPr>
        <w:t>说</w:t>
      </w:r>
      <w:r>
        <w:rPr>
          <w:rFonts w:ascii="宋体" w:hAnsi="宋体" w:eastAsia="宋体"/>
          <w:color w:val="000000" w:themeColor="text1"/>
          <w:sz w:val="20"/>
          <w:szCs w:val="20"/>
          <w:lang w:eastAsia="zh-CN"/>
          <w14:textFill>
            <w14:solidFill>
              <w14:schemeClr w14:val="tx1"/>
            </w14:solidFill>
          </w14:textFill>
        </w:rPr>
        <w:t>埋着一位失落</w:t>
      </w:r>
      <w:r>
        <w:rPr>
          <w:rFonts w:hint="eastAsia" w:ascii="宋体" w:hAnsi="宋体" w:eastAsia="宋体" w:cs="微软雅黑"/>
          <w:color w:val="000000" w:themeColor="text1"/>
          <w:sz w:val="20"/>
          <w:szCs w:val="20"/>
          <w:lang w:eastAsia="zh-CN"/>
          <w14:textFill>
            <w14:solidFill>
              <w14:schemeClr w14:val="tx1"/>
            </w14:solidFill>
          </w14:textFill>
        </w:rPr>
        <w:t>时</w:t>
      </w:r>
      <w:r>
        <w:rPr>
          <w:rFonts w:ascii="宋体" w:hAnsi="宋体" w:eastAsia="宋体"/>
          <w:color w:val="000000" w:themeColor="text1"/>
          <w:sz w:val="20"/>
          <w:szCs w:val="20"/>
          <w:lang w:eastAsia="zh-CN"/>
          <w14:textFill>
            <w14:solidFill>
              <w14:schemeClr w14:val="tx1"/>
            </w14:solidFill>
          </w14:textFill>
        </w:rPr>
        <w:t>代的</w:t>
      </w:r>
      <w:r>
        <w:rPr>
          <w:rFonts w:hint="eastAsia" w:ascii="宋体" w:hAnsi="宋体" w:eastAsia="宋体" w:cs="微软雅黑"/>
          <w:color w:val="000000" w:themeColor="text1"/>
          <w:sz w:val="20"/>
          <w:szCs w:val="20"/>
          <w:lang w:eastAsia="zh-CN"/>
          <w14:textFill>
            <w14:solidFill>
              <w14:schemeClr w14:val="tx1"/>
            </w14:solidFill>
          </w14:textFill>
        </w:rPr>
        <w:t>诗</w:t>
      </w:r>
      <w:r>
        <w:rPr>
          <w:rFonts w:ascii="宋体" w:hAnsi="宋体" w:eastAsia="宋体"/>
          <w:color w:val="000000" w:themeColor="text1"/>
          <w:sz w:val="20"/>
          <w:szCs w:val="20"/>
          <w:lang w:eastAsia="zh-CN"/>
          <w14:textFill>
            <w14:solidFill>
              <w14:schemeClr w14:val="tx1"/>
            </w14:solidFill>
          </w14:textFill>
        </w:rPr>
        <w:t>人，他的墓碑上没有名字，但</w:t>
      </w:r>
      <w:r>
        <w:rPr>
          <w:rFonts w:hint="eastAsia" w:ascii="宋体" w:hAnsi="宋体" w:eastAsia="宋体" w:cs="微软雅黑"/>
          <w:color w:val="000000" w:themeColor="text1"/>
          <w:sz w:val="20"/>
          <w:szCs w:val="20"/>
          <w:lang w:eastAsia="zh-CN"/>
          <w14:textFill>
            <w14:solidFill>
              <w14:schemeClr w14:val="tx1"/>
            </w14:solidFill>
          </w14:textFill>
        </w:rPr>
        <w:t>传</w:t>
      </w:r>
      <w:r>
        <w:rPr>
          <w:rFonts w:ascii="宋体" w:hAnsi="宋体" w:eastAsia="宋体"/>
          <w:color w:val="000000" w:themeColor="text1"/>
          <w:sz w:val="20"/>
          <w:szCs w:val="20"/>
          <w:lang w:eastAsia="zh-CN"/>
          <w14:textFill>
            <w14:solidFill>
              <w14:schemeClr w14:val="tx1"/>
            </w14:solidFill>
          </w14:textFill>
        </w:rPr>
        <w:t>言他的灵魂</w:t>
      </w:r>
      <w:r>
        <w:rPr>
          <w:rFonts w:hint="eastAsia" w:ascii="宋体" w:hAnsi="宋体" w:eastAsia="宋体" w:cs="微软雅黑"/>
          <w:color w:val="000000" w:themeColor="text1"/>
          <w:sz w:val="20"/>
          <w:szCs w:val="20"/>
          <w:lang w:eastAsia="zh-CN"/>
          <w14:textFill>
            <w14:solidFill>
              <w14:schemeClr w14:val="tx1"/>
            </w14:solidFill>
          </w14:textFill>
        </w:rPr>
        <w:t>还</w:t>
      </w:r>
      <w:r>
        <w:rPr>
          <w:rFonts w:ascii="宋体" w:hAnsi="宋体" w:eastAsia="宋体"/>
          <w:color w:val="000000" w:themeColor="text1"/>
          <w:sz w:val="20"/>
          <w:szCs w:val="20"/>
          <w:lang w:eastAsia="zh-CN"/>
          <w14:textFill>
            <w14:solidFill>
              <w14:schemeClr w14:val="tx1"/>
            </w14:solidFill>
          </w14:textFill>
        </w:rPr>
        <w:t>在写</w:t>
      </w:r>
      <w:r>
        <w:rPr>
          <w:rFonts w:hint="eastAsia" w:ascii="宋体" w:hAnsi="宋体" w:eastAsia="宋体" w:cs="微软雅黑"/>
          <w:color w:val="000000" w:themeColor="text1"/>
          <w:sz w:val="20"/>
          <w:szCs w:val="20"/>
          <w:lang w:eastAsia="zh-CN"/>
          <w14:textFill>
            <w14:solidFill>
              <w14:schemeClr w14:val="tx1"/>
            </w14:solidFill>
          </w14:textFill>
        </w:rPr>
        <w:t>诗</w:t>
      </w:r>
      <w:r>
        <w:rPr>
          <w:rFonts w:ascii="宋体" w:hAnsi="宋体" w:eastAsia="宋体"/>
          <w:color w:val="000000" w:themeColor="text1"/>
          <w:sz w:val="20"/>
          <w:szCs w:val="20"/>
          <w:lang w:eastAsia="zh-CN"/>
          <w14:textFill>
            <w14:solidFill>
              <w14:schemeClr w14:val="tx1"/>
            </w14:solidFill>
          </w14:textFill>
        </w:rPr>
        <w:t>，留</w:t>
      </w:r>
      <w:r>
        <w:rPr>
          <w:rFonts w:hint="eastAsia" w:ascii="宋体" w:hAnsi="宋体" w:eastAsia="宋体" w:cs="微软雅黑"/>
          <w:color w:val="000000" w:themeColor="text1"/>
          <w:sz w:val="20"/>
          <w:szCs w:val="20"/>
          <w:lang w:eastAsia="zh-CN"/>
          <w14:textFill>
            <w14:solidFill>
              <w14:schemeClr w14:val="tx1"/>
            </w14:solidFill>
          </w14:textFill>
        </w:rPr>
        <w:t>给</w:t>
      </w:r>
      <w:r>
        <w:rPr>
          <w:rFonts w:ascii="宋体" w:hAnsi="宋体" w:eastAsia="宋体"/>
          <w:color w:val="000000" w:themeColor="text1"/>
          <w:sz w:val="20"/>
          <w:szCs w:val="20"/>
          <w:lang w:eastAsia="zh-CN"/>
          <w14:textFill>
            <w14:solidFill>
              <w14:schemeClr w14:val="tx1"/>
            </w14:solidFill>
          </w14:textFill>
        </w:rPr>
        <w:t>能听懂的人。</w:t>
      </w:r>
      <w:r>
        <w:rPr>
          <w:rFonts w:ascii="宋体" w:hAnsi="宋体" w:eastAsia="宋体"/>
          <w:color w:val="000000" w:themeColor="text1"/>
          <w:sz w:val="20"/>
          <w:szCs w:val="20"/>
          <w14:textFill>
            <w14:solidFill>
              <w14:schemeClr w14:val="tx1"/>
            </w14:solidFill>
          </w14:textFill>
        </w:rPr>
        <w:t>”</w:t>
      </w:r>
    </w:p>
    <w:p w14:paraId="1AE5C116">
      <w:pPr>
        <w:numPr>
          <w:ilvl w:val="0"/>
          <w:numId w:val="14"/>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hint="eastAsia" w:ascii="宋体" w:hAnsi="宋体" w:eastAsia="宋体" w:cs="微软雅黑"/>
          <w:color w:val="000000" w:themeColor="text1"/>
          <w:sz w:val="20"/>
          <w:szCs w:val="20"/>
          <w:lang w:eastAsia="zh-CN"/>
          <w14:textFill>
            <w14:solidFill>
              <w14:schemeClr w14:val="tx1"/>
            </w14:solidFill>
          </w14:textFill>
        </w:rPr>
        <w:t>图书馆</w:t>
      </w:r>
      <w:r>
        <w:rPr>
          <w:rStyle w:val="135"/>
          <w:rFonts w:ascii="宋体" w:hAnsi="宋体" w:eastAsia="宋体"/>
          <w:color w:val="000000" w:themeColor="text1"/>
          <w:sz w:val="20"/>
          <w:szCs w:val="20"/>
          <w:lang w:eastAsia="zh-CN"/>
          <w14:textFill>
            <w14:solidFill>
              <w14:schemeClr w14:val="tx1"/>
            </w14:solidFill>
          </w14:textFill>
        </w:rPr>
        <w:t>里有没有其他</w:t>
      </w:r>
      <w:r>
        <w:rPr>
          <w:rStyle w:val="135"/>
          <w:rFonts w:hint="eastAsia" w:ascii="宋体" w:hAnsi="宋体" w:eastAsia="宋体" w:cs="微软雅黑"/>
          <w:color w:val="000000" w:themeColor="text1"/>
          <w:sz w:val="20"/>
          <w:szCs w:val="20"/>
          <w:lang w:eastAsia="zh-CN"/>
          <w14:textFill>
            <w14:solidFill>
              <w14:schemeClr w14:val="tx1"/>
            </w14:solidFill>
          </w14:textFill>
        </w:rPr>
        <w:t>类</w:t>
      </w:r>
      <w:r>
        <w:rPr>
          <w:rStyle w:val="135"/>
          <w:rFonts w:ascii="宋体" w:hAnsi="宋体" w:eastAsia="宋体"/>
          <w:color w:val="000000" w:themeColor="text1"/>
          <w:sz w:val="20"/>
          <w:szCs w:val="20"/>
          <w:lang w:eastAsia="zh-CN"/>
          <w14:textFill>
            <w14:solidFill>
              <w14:schemeClr w14:val="tx1"/>
            </w14:solidFill>
          </w14:textFill>
        </w:rPr>
        <w:t>似的案件</w:t>
      </w:r>
      <w:r>
        <w:rPr>
          <w:rStyle w:val="135"/>
          <w:rFonts w:hint="eastAsia" w:ascii="宋体" w:hAnsi="宋体" w:eastAsia="宋体" w:cs="微软雅黑"/>
          <w:color w:val="000000" w:themeColor="text1"/>
          <w:sz w:val="20"/>
          <w:szCs w:val="20"/>
          <w:lang w:eastAsia="zh-CN"/>
          <w14:textFill>
            <w14:solidFill>
              <w14:schemeClr w14:val="tx1"/>
            </w14:solidFill>
          </w14:textFill>
        </w:rPr>
        <w:t>记录</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答：“是的，我找到了一篇</w:t>
      </w:r>
      <w:r>
        <w:rPr>
          <w:rFonts w:hint="eastAsia" w:ascii="宋体" w:hAnsi="宋体" w:eastAsia="宋体" w:cs="微软雅黑"/>
          <w:color w:val="000000" w:themeColor="text1"/>
          <w:sz w:val="20"/>
          <w:szCs w:val="20"/>
          <w:lang w:eastAsia="zh-CN"/>
          <w14:textFill>
            <w14:solidFill>
              <w14:schemeClr w14:val="tx1"/>
            </w14:solidFill>
          </w14:textFill>
        </w:rPr>
        <w:t>报</w:t>
      </w:r>
      <w:r>
        <w:rPr>
          <w:rFonts w:ascii="宋体" w:hAnsi="宋体" w:eastAsia="宋体"/>
          <w:color w:val="000000" w:themeColor="text1"/>
          <w:sz w:val="20"/>
          <w:szCs w:val="20"/>
          <w:lang w:eastAsia="zh-CN"/>
          <w14:textFill>
            <w14:solidFill>
              <w14:schemeClr w14:val="tx1"/>
            </w14:solidFill>
          </w14:textFill>
        </w:rPr>
        <w:t>道，提到有人在</w:t>
      </w:r>
      <w:r>
        <w:rPr>
          <w:rFonts w:hint="eastAsia" w:ascii="宋体" w:hAnsi="宋体" w:eastAsia="宋体" w:cs="微软雅黑"/>
          <w:color w:val="000000" w:themeColor="text1"/>
          <w:sz w:val="20"/>
          <w:szCs w:val="20"/>
          <w:lang w:eastAsia="zh-CN"/>
          <w14:textFill>
            <w14:solidFill>
              <w14:schemeClr w14:val="tx1"/>
            </w14:solidFill>
          </w14:textFill>
        </w:rPr>
        <w:t>别处</w:t>
      </w:r>
      <w:r>
        <w:rPr>
          <w:rFonts w:ascii="宋体" w:hAnsi="宋体" w:eastAsia="宋体"/>
          <w:color w:val="000000" w:themeColor="text1"/>
          <w:sz w:val="20"/>
          <w:szCs w:val="20"/>
          <w:lang w:eastAsia="zh-CN"/>
          <w14:textFill>
            <w14:solidFill>
              <w14:schemeClr w14:val="tx1"/>
            </w14:solidFill>
          </w14:textFill>
        </w:rPr>
        <w:t>的墓地</w:t>
      </w:r>
      <w:r>
        <w:rPr>
          <w:rFonts w:hint="eastAsia" w:ascii="宋体" w:hAnsi="宋体" w:eastAsia="宋体" w:cs="微软雅黑"/>
          <w:color w:val="000000" w:themeColor="text1"/>
          <w:sz w:val="20"/>
          <w:szCs w:val="20"/>
          <w:lang w:eastAsia="zh-CN"/>
          <w14:textFill>
            <w14:solidFill>
              <w14:schemeClr w14:val="tx1"/>
            </w14:solidFill>
          </w14:textFill>
        </w:rPr>
        <w:t>发现</w:t>
      </w:r>
      <w:r>
        <w:rPr>
          <w:rFonts w:ascii="宋体" w:hAnsi="宋体" w:eastAsia="宋体"/>
          <w:color w:val="000000" w:themeColor="text1"/>
          <w:sz w:val="20"/>
          <w:szCs w:val="20"/>
          <w:lang w:eastAsia="zh-CN"/>
          <w14:textFill>
            <w14:solidFill>
              <w14:schemeClr w14:val="tx1"/>
            </w14:solidFill>
          </w14:textFill>
        </w:rPr>
        <w:t>了</w:t>
      </w:r>
      <w:r>
        <w:rPr>
          <w:rFonts w:hint="eastAsia" w:ascii="宋体" w:hAnsi="宋体" w:eastAsia="宋体" w:cs="微软雅黑"/>
          <w:color w:val="000000" w:themeColor="text1"/>
          <w:sz w:val="20"/>
          <w:szCs w:val="20"/>
          <w:lang w:eastAsia="zh-CN"/>
          <w14:textFill>
            <w14:solidFill>
              <w14:schemeClr w14:val="tx1"/>
            </w14:solidFill>
          </w14:textFill>
        </w:rPr>
        <w:t>类</w:t>
      </w:r>
      <w:r>
        <w:rPr>
          <w:rFonts w:ascii="宋体" w:hAnsi="宋体" w:eastAsia="宋体"/>
          <w:color w:val="000000" w:themeColor="text1"/>
          <w:sz w:val="20"/>
          <w:szCs w:val="20"/>
          <w:lang w:eastAsia="zh-CN"/>
          <w14:textFill>
            <w14:solidFill>
              <w14:schemeClr w14:val="tx1"/>
            </w14:solidFill>
          </w14:textFill>
        </w:rPr>
        <w:t>似的舞者，但</w:t>
      </w:r>
      <w:r>
        <w:rPr>
          <w:rFonts w:hint="eastAsia" w:ascii="宋体" w:hAnsi="宋体" w:eastAsia="宋体" w:cs="微软雅黑"/>
          <w:color w:val="000000" w:themeColor="text1"/>
          <w:sz w:val="20"/>
          <w:szCs w:val="20"/>
          <w:lang w:eastAsia="zh-CN"/>
          <w14:textFill>
            <w14:solidFill>
              <w14:schemeClr w14:val="tx1"/>
            </w14:solidFill>
          </w14:textFill>
        </w:rPr>
        <w:t>细节</w:t>
      </w:r>
      <w:r>
        <w:rPr>
          <w:rFonts w:ascii="宋体" w:hAnsi="宋体" w:eastAsia="宋体"/>
          <w:color w:val="000000" w:themeColor="text1"/>
          <w:sz w:val="20"/>
          <w:szCs w:val="20"/>
          <w:lang w:eastAsia="zh-CN"/>
          <w14:textFill>
            <w14:solidFill>
              <w14:schemeClr w14:val="tx1"/>
            </w14:solidFill>
          </w14:textFill>
        </w:rPr>
        <w:t>模糊，似乎是一</w:t>
      </w:r>
      <w:r>
        <w:rPr>
          <w:rFonts w:hint="eastAsia" w:ascii="宋体" w:hAnsi="宋体" w:eastAsia="宋体" w:cs="微软雅黑"/>
          <w:color w:val="000000" w:themeColor="text1"/>
          <w:sz w:val="20"/>
          <w:szCs w:val="20"/>
          <w:lang w:eastAsia="zh-CN"/>
          <w14:textFill>
            <w14:solidFill>
              <w14:schemeClr w14:val="tx1"/>
            </w14:solidFill>
          </w14:textFill>
        </w:rPr>
        <w:t>场误</w:t>
      </w:r>
      <w:r>
        <w:rPr>
          <w:rFonts w:ascii="宋体" w:hAnsi="宋体" w:eastAsia="宋体"/>
          <w:color w:val="000000" w:themeColor="text1"/>
          <w:sz w:val="20"/>
          <w:szCs w:val="20"/>
          <w:lang w:eastAsia="zh-CN"/>
          <w14:textFill>
            <w14:solidFill>
              <w14:schemeClr w14:val="tx1"/>
            </w14:solidFill>
          </w14:textFill>
        </w:rPr>
        <w:t>会。</w:t>
      </w:r>
      <w:r>
        <w:rPr>
          <w:rFonts w:ascii="宋体" w:hAnsi="宋体" w:eastAsia="宋体"/>
          <w:color w:val="000000" w:themeColor="text1"/>
          <w:sz w:val="20"/>
          <w:szCs w:val="20"/>
          <w14:textFill>
            <w14:solidFill>
              <w14:schemeClr w14:val="tx1"/>
            </w14:solidFill>
          </w14:textFill>
        </w:rPr>
        <w:t>”</w:t>
      </w:r>
    </w:p>
    <w:p w14:paraId="7B2D3903">
      <w:pPr>
        <w:numPr>
          <w:ilvl w:val="0"/>
          <w:numId w:val="14"/>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有没有更具体的</w:t>
      </w:r>
      <w:r>
        <w:rPr>
          <w:rStyle w:val="135"/>
          <w:rFonts w:hint="eastAsia" w:ascii="宋体" w:hAnsi="宋体" w:eastAsia="宋体" w:cs="微软雅黑"/>
          <w:color w:val="000000" w:themeColor="text1"/>
          <w:sz w:val="20"/>
          <w:szCs w:val="20"/>
          <w:lang w:eastAsia="zh-CN"/>
          <w14:textFill>
            <w14:solidFill>
              <w14:schemeClr w14:val="tx1"/>
            </w14:solidFill>
          </w14:textFill>
        </w:rPr>
        <w:t>线</w:t>
      </w:r>
      <w:r>
        <w:rPr>
          <w:rStyle w:val="135"/>
          <w:rFonts w:ascii="宋体" w:hAnsi="宋体" w:eastAsia="宋体"/>
          <w:color w:val="000000" w:themeColor="text1"/>
          <w:sz w:val="20"/>
          <w:szCs w:val="20"/>
          <w:lang w:eastAsia="zh-CN"/>
          <w14:textFill>
            <w14:solidFill>
              <w14:schemeClr w14:val="tx1"/>
            </w14:solidFill>
          </w14:textFill>
        </w:rPr>
        <w:t>索指向道格拉斯？</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w:t>
      </w:r>
      <w:r>
        <w:rPr>
          <w:rFonts w:hint="eastAsia" w:ascii="宋体" w:hAnsi="宋体" w:eastAsia="宋体" w:cs="微软雅黑"/>
          <w:color w:val="000000" w:themeColor="text1"/>
          <w:sz w:val="20"/>
          <w:szCs w:val="20"/>
          <w:lang w:eastAsia="zh-CN"/>
          <w14:textFill>
            <w14:solidFill>
              <w14:schemeClr w14:val="tx1"/>
            </w14:solidFill>
          </w14:textFill>
        </w:rPr>
        <w:t>还</w:t>
      </w:r>
      <w:r>
        <w:rPr>
          <w:rFonts w:ascii="宋体" w:hAnsi="宋体" w:eastAsia="宋体"/>
          <w:color w:val="000000" w:themeColor="text1"/>
          <w:sz w:val="20"/>
          <w:szCs w:val="20"/>
          <w:lang w:eastAsia="zh-CN"/>
          <w14:textFill>
            <w14:solidFill>
              <w14:schemeClr w14:val="tx1"/>
            </w14:solidFill>
          </w14:textFill>
        </w:rPr>
        <w:t>有一</w:t>
      </w:r>
      <w:r>
        <w:rPr>
          <w:rFonts w:hint="eastAsia" w:ascii="宋体" w:hAnsi="宋体" w:eastAsia="宋体" w:cs="微软雅黑"/>
          <w:color w:val="000000" w:themeColor="text1"/>
          <w:sz w:val="20"/>
          <w:szCs w:val="20"/>
          <w:lang w:eastAsia="zh-CN"/>
          <w14:textFill>
            <w14:solidFill>
              <w14:schemeClr w14:val="tx1"/>
            </w14:solidFill>
          </w14:textFill>
        </w:rPr>
        <w:t>则</w:t>
      </w:r>
      <w:r>
        <w:rPr>
          <w:rFonts w:ascii="宋体" w:hAnsi="宋体" w:eastAsia="宋体"/>
          <w:color w:val="000000" w:themeColor="text1"/>
          <w:sz w:val="20"/>
          <w:szCs w:val="20"/>
          <w:lang w:eastAsia="zh-CN"/>
          <w14:textFill>
            <w14:solidFill>
              <w14:schemeClr w14:val="tx1"/>
            </w14:solidFill>
          </w14:textFill>
        </w:rPr>
        <w:t>小广告，提到有人在</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店里看到一个</w:t>
      </w:r>
      <w:r>
        <w:rPr>
          <w:rFonts w:hint="eastAsia" w:ascii="宋体" w:hAnsi="宋体" w:eastAsia="宋体" w:cs="微软雅黑"/>
          <w:color w:val="000000" w:themeColor="text1"/>
          <w:sz w:val="20"/>
          <w:szCs w:val="20"/>
          <w:lang w:eastAsia="zh-CN"/>
          <w14:textFill>
            <w14:solidFill>
              <w14:schemeClr w14:val="tx1"/>
            </w14:solidFill>
          </w14:textFill>
        </w:rPr>
        <w:t>带书</w:t>
      </w:r>
      <w:r>
        <w:rPr>
          <w:rFonts w:ascii="宋体" w:hAnsi="宋体" w:eastAsia="宋体"/>
          <w:color w:val="000000" w:themeColor="text1"/>
          <w:sz w:val="20"/>
          <w:szCs w:val="20"/>
          <w:lang w:eastAsia="zh-CN"/>
          <w14:textFill>
            <w14:solidFill>
              <w14:schemeClr w14:val="tx1"/>
            </w14:solidFill>
          </w14:textFill>
        </w:rPr>
        <w:t>的人影，背影很像道格拉斯——不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也可能是个巧合。</w:t>
      </w:r>
      <w:r>
        <w:rPr>
          <w:rFonts w:ascii="宋体" w:hAnsi="宋体" w:eastAsia="宋体"/>
          <w:color w:val="000000" w:themeColor="text1"/>
          <w:sz w:val="20"/>
          <w:szCs w:val="20"/>
          <w14:textFill>
            <w14:solidFill>
              <w14:schemeClr w14:val="tx1"/>
            </w14:solidFill>
          </w14:textFill>
        </w:rPr>
        <w:t>”</w:t>
      </w:r>
    </w:p>
    <w:p w14:paraId="3B108B39">
      <w:p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p>
    <w:p w14:paraId="19CAEDF0">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点5：金博</w:t>
      </w:r>
      <w:r>
        <w:rPr>
          <w:rFonts w:hint="eastAsia" w:ascii="宋体" w:hAnsi="宋体" w:eastAsia="宋体" w:cs="微软雅黑"/>
          <w:b/>
          <w:bCs/>
          <w:color w:val="000000" w:themeColor="text1"/>
          <w:sz w:val="20"/>
          <w:szCs w:val="20"/>
          <w:lang w:eastAsia="zh-CN"/>
          <w14:textFill>
            <w14:solidFill>
              <w14:schemeClr w14:val="tx1"/>
            </w14:solidFill>
          </w14:textFill>
        </w:rPr>
        <w:t>尔</w:t>
      </w:r>
      <w:r>
        <w:rPr>
          <w:rFonts w:ascii="宋体" w:hAnsi="宋体" w:eastAsia="宋体"/>
          <w:b/>
          <w:bCs/>
          <w:color w:val="000000" w:themeColor="text1"/>
          <w:sz w:val="20"/>
          <w:szCs w:val="20"/>
          <w:lang w:eastAsia="zh-CN"/>
          <w14:textFill>
            <w14:solidFill>
              <w14:schemeClr w14:val="tx1"/>
            </w14:solidFill>
          </w14:textFill>
        </w:rPr>
        <w:t>旧宅</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入道格拉斯的旧居搜索。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察成功：</w:t>
      </w:r>
      <w:r>
        <w:rPr>
          <w:rFonts w:hint="eastAsia" w:ascii="宋体" w:hAnsi="宋体" w:eastAsia="宋体" w:cs="微软雅黑"/>
          <w:color w:val="000000" w:themeColor="text1"/>
          <w:sz w:val="20"/>
          <w:szCs w:val="20"/>
          <w:lang w:eastAsia="zh-CN"/>
          <w14:textFill>
            <w14:solidFill>
              <w14:schemeClr w14:val="tx1"/>
            </w14:solidFill>
          </w14:textFill>
        </w:rPr>
        <w:t>发现</w:t>
      </w:r>
      <w:r>
        <w:rPr>
          <w:rFonts w:ascii="宋体" w:hAnsi="宋体" w:eastAsia="宋体"/>
          <w:color w:val="000000" w:themeColor="text1"/>
          <w:sz w:val="20"/>
          <w:szCs w:val="20"/>
          <w:lang w:eastAsia="zh-CN"/>
          <w14:textFill>
            <w14:solidFill>
              <w14:schemeClr w14:val="tx1"/>
            </w14:solidFill>
          </w14:textFill>
        </w:rPr>
        <w:t>道格拉斯的日</w:t>
      </w:r>
      <w:r>
        <w:rPr>
          <w:rFonts w:hint="eastAsia" w:ascii="宋体" w:hAnsi="宋体" w:eastAsia="宋体" w:cs="微软雅黑"/>
          <w:color w:val="000000" w:themeColor="text1"/>
          <w:sz w:val="20"/>
          <w:szCs w:val="20"/>
          <w:lang w:eastAsia="zh-CN"/>
          <w14:textFill>
            <w14:solidFill>
              <w14:schemeClr w14:val="tx1"/>
            </w14:solidFill>
          </w14:textFill>
        </w:rPr>
        <w:t>记</w:t>
      </w:r>
      <w:r>
        <w:rPr>
          <w:rFonts w:ascii="宋体" w:hAnsi="宋体" w:eastAsia="宋体"/>
          <w:color w:val="000000" w:themeColor="text1"/>
          <w:sz w:val="20"/>
          <w:szCs w:val="20"/>
          <w:lang w:eastAsia="zh-CN"/>
          <w14:textFill>
            <w14:solidFill>
              <w14:schemeClr w14:val="tx1"/>
            </w14:solidFill>
          </w14:textFill>
        </w:rPr>
        <w:t>，提到他加入地下朋友的</w:t>
      </w:r>
      <w:r>
        <w:rPr>
          <w:rFonts w:hint="eastAsia" w:ascii="宋体" w:hAnsi="宋体" w:eastAsia="宋体" w:cs="微软雅黑"/>
          <w:color w:val="000000" w:themeColor="text1"/>
          <w:sz w:val="20"/>
          <w:szCs w:val="20"/>
          <w:lang w:eastAsia="zh-CN"/>
          <w14:textFill>
            <w14:solidFill>
              <w14:schemeClr w14:val="tx1"/>
            </w14:solidFill>
          </w14:textFill>
        </w:rPr>
        <w:t>计</w:t>
      </w:r>
      <w:r>
        <w:rPr>
          <w:rFonts w:ascii="宋体" w:hAnsi="宋体" w:eastAsia="宋体"/>
          <w:color w:val="000000" w:themeColor="text1"/>
          <w:sz w:val="20"/>
          <w:szCs w:val="20"/>
          <w:lang w:eastAsia="zh-CN"/>
          <w14:textFill>
            <w14:solidFill>
              <w14:schemeClr w14:val="tx1"/>
            </w14:solidFill>
          </w14:textFill>
        </w:rPr>
        <w:t>划。</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心理学成功：从日</w:t>
      </w:r>
      <w:r>
        <w:rPr>
          <w:rFonts w:hint="eastAsia" w:ascii="宋体" w:hAnsi="宋体" w:eastAsia="宋体" w:cs="微软雅黑"/>
          <w:color w:val="000000" w:themeColor="text1"/>
          <w:sz w:val="20"/>
          <w:szCs w:val="20"/>
          <w:lang w:eastAsia="zh-CN"/>
          <w14:textFill>
            <w14:solidFill>
              <w14:schemeClr w14:val="tx1"/>
            </w14:solidFill>
          </w14:textFill>
        </w:rPr>
        <w:t>记</w:t>
      </w:r>
      <w:r>
        <w:rPr>
          <w:rFonts w:ascii="宋体" w:hAnsi="宋体" w:eastAsia="宋体"/>
          <w:color w:val="000000" w:themeColor="text1"/>
          <w:sz w:val="20"/>
          <w:szCs w:val="20"/>
          <w:lang w:eastAsia="zh-CN"/>
          <w14:textFill>
            <w14:solidFill>
              <w14:schemeClr w14:val="tx1"/>
            </w14:solidFill>
          </w14:textFill>
        </w:rPr>
        <w:t>中捕捉到</w:t>
      </w:r>
      <w:r>
        <w:rPr>
          <w:rFonts w:hint="eastAsia" w:ascii="宋体" w:hAnsi="宋体" w:eastAsia="宋体" w:cs="微软雅黑"/>
          <w:color w:val="000000" w:themeColor="text1"/>
          <w:sz w:val="20"/>
          <w:szCs w:val="20"/>
          <w:lang w:eastAsia="zh-CN"/>
          <w14:textFill>
            <w14:solidFill>
              <w14:schemeClr w14:val="tx1"/>
            </w14:solidFill>
          </w14:textFill>
        </w:rPr>
        <w:t>隐</w:t>
      </w:r>
      <w:r>
        <w:rPr>
          <w:rFonts w:ascii="宋体" w:hAnsi="宋体" w:eastAsia="宋体"/>
          <w:color w:val="000000" w:themeColor="text1"/>
          <w:sz w:val="20"/>
          <w:szCs w:val="20"/>
          <w:lang w:eastAsia="zh-CN"/>
          <w14:textFill>
            <w14:solidFill>
              <w14:schemeClr w14:val="tx1"/>
            </w14:solidFill>
          </w14:textFill>
        </w:rPr>
        <w:t>藏的情感</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hint="eastAsia" w:ascii="宋体" w:hAnsi="宋体" w:eastAsia="宋体" w:cs="微软雅黑"/>
          <w:color w:val="000000" w:themeColor="text1"/>
          <w:sz w:val="20"/>
          <w:szCs w:val="20"/>
          <w:lang w:eastAsia="zh-CN"/>
          <w14:textFill>
            <w14:solidFill>
              <w14:schemeClr w14:val="tx1"/>
            </w14:solidFill>
          </w14:textFill>
        </w:rPr>
        <w:t>强</w:t>
      </w:r>
      <w:r>
        <w:rPr>
          <w:rFonts w:ascii="宋体" w:hAnsi="宋体" w:eastAsia="宋体"/>
          <w:color w:val="000000" w:themeColor="text1"/>
          <w:sz w:val="20"/>
          <w:szCs w:val="20"/>
          <w:lang w:eastAsia="zh-CN"/>
          <w14:textFill>
            <w14:solidFill>
              <w14:schemeClr w14:val="tx1"/>
            </w14:solidFill>
          </w14:textFill>
        </w:rPr>
        <w:t>化</w:t>
      </w:r>
      <w:r>
        <w:rPr>
          <w:rFonts w:hint="eastAsia" w:ascii="宋体" w:hAnsi="宋体" w:eastAsia="宋体" w:cs="微软雅黑"/>
          <w:color w:val="000000" w:themeColor="text1"/>
          <w:sz w:val="20"/>
          <w:szCs w:val="20"/>
          <w:lang w:eastAsia="zh-CN"/>
          <w14:textFill>
            <w14:solidFill>
              <w14:schemeClr w14:val="tx1"/>
            </w14:solidFill>
          </w14:textFill>
        </w:rPr>
        <w:t>对</w:t>
      </w:r>
      <w:r>
        <w:rPr>
          <w:rFonts w:ascii="宋体" w:hAnsi="宋体" w:eastAsia="宋体"/>
          <w:color w:val="000000" w:themeColor="text1"/>
          <w:sz w:val="20"/>
          <w:szCs w:val="20"/>
          <w:lang w:eastAsia="zh-CN"/>
          <w14:textFill>
            <w14:solidFill>
              <w14:schemeClr w14:val="tx1"/>
            </w14:solidFill>
          </w14:textFill>
        </w:rPr>
        <w:t>地穴信息的理解。</w:t>
      </w:r>
    </w:p>
    <w:p w14:paraId="364107D8">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77D6A928">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玩家在旧宅书房找到道格拉斯的日记，日记中写道他计划加入地下朋友，还提到地穴的位置。</w:t>
      </w:r>
    </w:p>
    <w:p w14:paraId="053D48FA">
      <w:pPr>
        <w:pStyle w:val="31"/>
        <w:rPr>
          <w:rFonts w:hint="eastAsia"/>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调查员在书房中仔细翻找，经过至少一天的搜索，侦察检定成功后发现一本日记。日记最后一条写于道格拉斯失踪前一天，内容零碎难读</w:t>
      </w:r>
    </w:p>
    <w:p w14:paraId="01244C83">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14992461">
      <w:pPr>
        <w:numPr>
          <w:ilvl w:val="0"/>
          <w:numId w:val="15"/>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日记中具体写了什么？</w:t>
      </w:r>
      <w:r>
        <w:rPr>
          <w:rFonts w:ascii="宋体" w:hAnsi="宋体" w:eastAsia="宋体" w:cs="宋体"/>
          <w:color w:val="000000" w:themeColor="text1"/>
          <w:sz w:val="20"/>
          <w:szCs w:val="20"/>
          <w:lang w:eastAsia="zh-CN"/>
          <w14:textFill>
            <w14:solidFill>
              <w14:schemeClr w14:val="tx1"/>
            </w14:solidFill>
          </w14:textFill>
        </w:rPr>
        <w:t> 答：“他写到：‘地穴里的静谧是天堂，书页在耳边低语，远胜人类的喧嚣。’”</w:t>
      </w:r>
    </w:p>
    <w:p w14:paraId="5215519D">
      <w:pPr>
        <w:numPr>
          <w:ilvl w:val="0"/>
          <w:numId w:val="15"/>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地穴是怎样的？</w:t>
      </w:r>
      <w:r>
        <w:rPr>
          <w:rFonts w:ascii="宋体" w:hAnsi="宋体" w:eastAsia="宋体" w:cs="宋体"/>
          <w:color w:val="000000" w:themeColor="text1"/>
          <w:sz w:val="20"/>
          <w:szCs w:val="20"/>
          <w:lang w:eastAsia="zh-CN"/>
          <w14:textFill>
            <w14:solidFill>
              <w14:schemeClr w14:val="tx1"/>
            </w14:solidFill>
          </w14:textFill>
        </w:rPr>
        <w:t> 答：“他说那里像是一座巨大的地下图书馆，有无数的知识和‘阅读伙伴’。”</w:t>
      </w:r>
    </w:p>
    <w:p w14:paraId="16E8CC9A">
      <w:pPr>
        <w:numPr>
          <w:ilvl w:val="0"/>
          <w:numId w:val="15"/>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还有其他有价值的线索吗？</w:t>
      </w:r>
      <w:r>
        <w:rPr>
          <w:rFonts w:ascii="宋体" w:hAnsi="宋体" w:eastAsia="宋体" w:cs="宋体"/>
          <w:color w:val="000000" w:themeColor="text1"/>
          <w:sz w:val="20"/>
          <w:szCs w:val="20"/>
          <w:lang w:eastAsia="zh-CN"/>
          <w14:textFill>
            <w14:solidFill>
              <w14:schemeClr w14:val="tx1"/>
            </w14:solidFill>
          </w14:textFill>
        </w:rPr>
        <w:t> 答：“他提到了一些书名，说那些书是‘通往真相的钥匙’。”</w:t>
      </w:r>
    </w:p>
    <w:p w14:paraId="1C548A67">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724E49D6">
      <w:pPr>
        <w:numPr>
          <w:ilvl w:val="0"/>
          <w:numId w:val="16"/>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hint="eastAsia" w:ascii="宋体" w:hAnsi="宋体" w:eastAsia="宋体" w:cs="微软雅黑"/>
          <w:color w:val="000000" w:themeColor="text1"/>
          <w:sz w:val="20"/>
          <w:szCs w:val="20"/>
          <w:lang w:eastAsia="zh-CN"/>
          <w14:textFill>
            <w14:solidFill>
              <w14:schemeClr w14:val="tx1"/>
            </w14:solidFill>
          </w14:textFill>
        </w:rPr>
        <w:t>这</w:t>
      </w:r>
      <w:r>
        <w:rPr>
          <w:rStyle w:val="135"/>
          <w:rFonts w:ascii="宋体" w:hAnsi="宋体" w:eastAsia="宋体"/>
          <w:color w:val="000000" w:themeColor="text1"/>
          <w:sz w:val="20"/>
          <w:szCs w:val="20"/>
          <w:lang w:eastAsia="zh-CN"/>
          <w14:textFill>
            <w14:solidFill>
              <w14:schemeClr w14:val="tx1"/>
            </w14:solidFill>
          </w14:textFill>
        </w:rPr>
        <w:t>个日</w:t>
      </w:r>
      <w:r>
        <w:rPr>
          <w:rStyle w:val="135"/>
          <w:rFonts w:hint="eastAsia" w:ascii="宋体" w:hAnsi="宋体" w:eastAsia="宋体" w:cs="微软雅黑"/>
          <w:color w:val="000000" w:themeColor="text1"/>
          <w:sz w:val="20"/>
          <w:szCs w:val="20"/>
          <w:lang w:eastAsia="zh-CN"/>
          <w14:textFill>
            <w14:solidFill>
              <w14:schemeClr w14:val="tx1"/>
            </w14:solidFill>
          </w14:textFill>
        </w:rPr>
        <w:t>记</w:t>
      </w:r>
      <w:r>
        <w:rPr>
          <w:rStyle w:val="135"/>
          <w:rFonts w:ascii="宋体" w:hAnsi="宋体" w:eastAsia="宋体"/>
          <w:color w:val="000000" w:themeColor="text1"/>
          <w:sz w:val="20"/>
          <w:szCs w:val="20"/>
          <w:lang w:eastAsia="zh-CN"/>
          <w14:textFill>
            <w14:solidFill>
              <w14:schemeClr w14:val="tx1"/>
            </w14:solidFill>
          </w14:textFill>
        </w:rPr>
        <w:t>看起来是真的</w:t>
      </w:r>
      <w:r>
        <w:rPr>
          <w:rStyle w:val="135"/>
          <w:rFonts w:hint="eastAsia" w:ascii="宋体" w:hAnsi="宋体" w:eastAsia="宋体" w:cs="微软雅黑"/>
          <w:color w:val="000000" w:themeColor="text1"/>
          <w:sz w:val="20"/>
          <w:szCs w:val="20"/>
          <w:lang w:eastAsia="zh-CN"/>
          <w14:textFill>
            <w14:solidFill>
              <w14:schemeClr w14:val="tx1"/>
            </w14:solidFill>
          </w14:textFill>
        </w:rPr>
        <w:t>吗</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答：“从墨水的</w:t>
      </w:r>
      <w:r>
        <w:rPr>
          <w:rFonts w:hint="eastAsia" w:ascii="宋体" w:hAnsi="宋体" w:eastAsia="宋体" w:cs="微软雅黑"/>
          <w:color w:val="000000" w:themeColor="text1"/>
          <w:sz w:val="20"/>
          <w:szCs w:val="20"/>
          <w:lang w:eastAsia="zh-CN"/>
          <w14:textFill>
            <w14:solidFill>
              <w14:schemeClr w14:val="tx1"/>
            </w14:solidFill>
          </w14:textFill>
        </w:rPr>
        <w:t>颜</w:t>
      </w:r>
      <w:r>
        <w:rPr>
          <w:rFonts w:ascii="宋体" w:hAnsi="宋体" w:eastAsia="宋体"/>
          <w:color w:val="000000" w:themeColor="text1"/>
          <w:sz w:val="20"/>
          <w:szCs w:val="20"/>
          <w:lang w:eastAsia="zh-CN"/>
          <w14:textFill>
            <w14:solidFill>
              <w14:schemeClr w14:val="tx1"/>
            </w14:solidFill>
          </w14:textFill>
        </w:rPr>
        <w:t>色和字体来看，的确是他</w:t>
      </w:r>
      <w:r>
        <w:rPr>
          <w:rFonts w:hint="eastAsia" w:ascii="宋体" w:hAnsi="宋体" w:eastAsia="宋体" w:cs="微软雅黑"/>
          <w:color w:val="000000" w:themeColor="text1"/>
          <w:sz w:val="20"/>
          <w:szCs w:val="20"/>
          <w:lang w:eastAsia="zh-CN"/>
          <w14:textFill>
            <w14:solidFill>
              <w14:schemeClr w14:val="tx1"/>
            </w14:solidFill>
          </w14:textFill>
        </w:rPr>
        <w:t>亲</w:t>
      </w:r>
      <w:r>
        <w:rPr>
          <w:rFonts w:ascii="宋体" w:hAnsi="宋体" w:eastAsia="宋体"/>
          <w:color w:val="000000" w:themeColor="text1"/>
          <w:sz w:val="20"/>
          <w:szCs w:val="20"/>
          <w:lang w:eastAsia="zh-CN"/>
          <w14:textFill>
            <w14:solidFill>
              <w14:schemeClr w14:val="tx1"/>
            </w14:solidFill>
          </w14:textFill>
        </w:rPr>
        <w:t>手写的——</w:t>
      </w:r>
      <w:r>
        <w:rPr>
          <w:rFonts w:hint="eastAsia" w:ascii="宋体" w:hAnsi="宋体" w:eastAsia="宋体" w:cs="微软雅黑"/>
          <w:color w:val="000000" w:themeColor="text1"/>
          <w:sz w:val="20"/>
          <w:szCs w:val="20"/>
          <w:lang w:eastAsia="zh-CN"/>
          <w14:textFill>
            <w14:solidFill>
              <w14:schemeClr w14:val="tx1"/>
            </w14:solidFill>
          </w14:textFill>
        </w:rPr>
        <w:t>还</w:t>
      </w:r>
      <w:r>
        <w:rPr>
          <w:rFonts w:ascii="宋体" w:hAnsi="宋体" w:eastAsia="宋体"/>
          <w:color w:val="000000" w:themeColor="text1"/>
          <w:sz w:val="20"/>
          <w:szCs w:val="20"/>
          <w:lang w:eastAsia="zh-CN"/>
          <w14:textFill>
            <w14:solidFill>
              <w14:schemeClr w14:val="tx1"/>
            </w14:solidFill>
          </w14:textFill>
        </w:rPr>
        <w:t>有几滴咖啡</w:t>
      </w:r>
      <w:r>
        <w:rPr>
          <w:rFonts w:hint="eastAsia" w:ascii="宋体" w:hAnsi="宋体" w:eastAsia="宋体" w:cs="微软雅黑"/>
          <w:color w:val="000000" w:themeColor="text1"/>
          <w:sz w:val="20"/>
          <w:szCs w:val="20"/>
          <w:lang w:eastAsia="zh-CN"/>
          <w14:textFill>
            <w14:solidFill>
              <w14:schemeClr w14:val="tx1"/>
            </w14:solidFill>
          </w14:textFill>
        </w:rPr>
        <w:t>渍</w:t>
      </w:r>
      <w:r>
        <w:rPr>
          <w:rFonts w:ascii="宋体" w:hAnsi="宋体" w:eastAsia="宋体"/>
          <w:color w:val="000000" w:themeColor="text1"/>
          <w:sz w:val="20"/>
          <w:szCs w:val="20"/>
          <w:lang w:eastAsia="zh-CN"/>
          <w14:textFill>
            <w14:solidFill>
              <w14:schemeClr w14:val="tx1"/>
            </w14:solidFill>
          </w14:textFill>
        </w:rPr>
        <w:t>，典型的道格拉斯</w:t>
      </w:r>
      <w:r>
        <w:rPr>
          <w:rFonts w:hint="eastAsia" w:ascii="宋体" w:hAnsi="宋体" w:eastAsia="宋体" w:cs="微软雅黑"/>
          <w:color w:val="000000" w:themeColor="text1"/>
          <w:sz w:val="20"/>
          <w:szCs w:val="20"/>
          <w:lang w:eastAsia="zh-CN"/>
          <w14:textFill>
            <w14:solidFill>
              <w14:schemeClr w14:val="tx1"/>
            </w14:solidFill>
          </w14:textFill>
        </w:rPr>
        <w:t>风</w:t>
      </w:r>
      <w:r>
        <w:rPr>
          <w:rFonts w:ascii="宋体" w:hAnsi="宋体" w:eastAsia="宋体"/>
          <w:color w:val="000000" w:themeColor="text1"/>
          <w:sz w:val="20"/>
          <w:szCs w:val="20"/>
          <w:lang w:eastAsia="zh-CN"/>
          <w14:textFill>
            <w14:solidFill>
              <w14:schemeClr w14:val="tx1"/>
            </w14:solidFill>
          </w14:textFill>
        </w:rPr>
        <w:t>格。</w:t>
      </w:r>
      <w:r>
        <w:rPr>
          <w:rFonts w:ascii="宋体" w:hAnsi="宋体" w:eastAsia="宋体"/>
          <w:color w:val="000000" w:themeColor="text1"/>
          <w:sz w:val="20"/>
          <w:szCs w:val="20"/>
          <w14:textFill>
            <w14:solidFill>
              <w14:schemeClr w14:val="tx1"/>
            </w14:solidFill>
          </w14:textFill>
        </w:rPr>
        <w:t>”</w:t>
      </w:r>
    </w:p>
    <w:p w14:paraId="40738E54">
      <w:pPr>
        <w:numPr>
          <w:ilvl w:val="0"/>
          <w:numId w:val="16"/>
        </w:numPr>
        <w:spacing w:before="100" w:beforeAutospacing="1" w:after="100" w:afterAutospacing="1" w:line="240" w:lineRule="auto"/>
        <w:rPr>
          <w:rFonts w:ascii="宋体" w:hAnsi="宋体" w:eastAsia="宋体"/>
          <w:color w:val="000000" w:themeColor="text1"/>
          <w:sz w:val="20"/>
          <w:szCs w:val="20"/>
          <w:lang w:eastAsia="zh-CN"/>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他</w:t>
      </w:r>
      <w:r>
        <w:rPr>
          <w:rStyle w:val="135"/>
          <w:rFonts w:hint="eastAsia" w:ascii="宋体" w:hAnsi="宋体" w:eastAsia="宋体" w:cs="微软雅黑"/>
          <w:color w:val="000000" w:themeColor="text1"/>
          <w:sz w:val="20"/>
          <w:szCs w:val="20"/>
          <w:lang w:eastAsia="zh-CN"/>
          <w14:textFill>
            <w14:solidFill>
              <w14:schemeClr w14:val="tx1"/>
            </w14:solidFill>
          </w14:textFill>
        </w:rPr>
        <w:t>还</w:t>
      </w:r>
      <w:r>
        <w:rPr>
          <w:rStyle w:val="135"/>
          <w:rFonts w:ascii="宋体" w:hAnsi="宋体" w:eastAsia="宋体"/>
          <w:color w:val="000000" w:themeColor="text1"/>
          <w:sz w:val="20"/>
          <w:szCs w:val="20"/>
          <w:lang w:eastAsia="zh-CN"/>
          <w14:textFill>
            <w14:solidFill>
              <w14:schemeClr w14:val="tx1"/>
            </w14:solidFill>
          </w14:textFill>
        </w:rPr>
        <w:t>写了</w:t>
      </w:r>
      <w:r>
        <w:rPr>
          <w:rStyle w:val="135"/>
          <w:rFonts w:hint="eastAsia" w:ascii="宋体" w:hAnsi="宋体" w:eastAsia="宋体" w:cs="微软雅黑"/>
          <w:color w:val="000000" w:themeColor="text1"/>
          <w:sz w:val="20"/>
          <w:szCs w:val="20"/>
          <w:lang w:eastAsia="zh-CN"/>
          <w14:textFill>
            <w14:solidFill>
              <w14:schemeClr w14:val="tx1"/>
            </w14:solidFill>
          </w14:textFill>
        </w:rPr>
        <w:t>别</w:t>
      </w:r>
      <w:r>
        <w:rPr>
          <w:rStyle w:val="135"/>
          <w:rFonts w:ascii="宋体" w:hAnsi="宋体" w:eastAsia="宋体"/>
          <w:color w:val="000000" w:themeColor="text1"/>
          <w:sz w:val="20"/>
          <w:szCs w:val="20"/>
          <w:lang w:eastAsia="zh-CN"/>
          <w14:textFill>
            <w14:solidFill>
              <w14:schemeClr w14:val="tx1"/>
            </w14:solidFill>
          </w14:textFill>
        </w:rPr>
        <w:t>的什么奇怪的事情</w:t>
      </w:r>
      <w:r>
        <w:rPr>
          <w:rStyle w:val="135"/>
          <w:rFonts w:hint="eastAsia" w:ascii="宋体" w:hAnsi="宋体" w:eastAsia="宋体" w:cs="微软雅黑"/>
          <w:color w:val="000000" w:themeColor="text1"/>
          <w:sz w:val="20"/>
          <w:szCs w:val="20"/>
          <w:lang w:eastAsia="zh-CN"/>
          <w14:textFill>
            <w14:solidFill>
              <w14:schemeClr w14:val="tx1"/>
            </w14:solidFill>
          </w14:textFill>
        </w:rPr>
        <w:t>吗</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答：“他写道，有一天在墓地，他看到了一只狐狸，‘尾巴像火一</w:t>
      </w:r>
      <w:r>
        <w:rPr>
          <w:rFonts w:hint="eastAsia" w:ascii="宋体" w:hAnsi="宋体" w:eastAsia="宋体" w:cs="微软雅黑"/>
          <w:color w:val="000000" w:themeColor="text1"/>
          <w:sz w:val="20"/>
          <w:szCs w:val="20"/>
          <w:lang w:eastAsia="zh-CN"/>
          <w14:textFill>
            <w14:solidFill>
              <w14:schemeClr w14:val="tx1"/>
            </w14:solidFill>
          </w14:textFill>
        </w:rPr>
        <w:t>样</w:t>
      </w:r>
      <w:r>
        <w:rPr>
          <w:rFonts w:ascii="宋体" w:hAnsi="宋体" w:eastAsia="宋体"/>
          <w:color w:val="000000" w:themeColor="text1"/>
          <w:sz w:val="20"/>
          <w:szCs w:val="20"/>
          <w:lang w:eastAsia="zh-CN"/>
          <w14:textFill>
            <w14:solidFill>
              <w14:schemeClr w14:val="tx1"/>
            </w14:solidFill>
          </w14:textFill>
        </w:rPr>
        <w:t>明亮’。或</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只是他的想象力在作怪？”</w:t>
      </w:r>
    </w:p>
    <w:p w14:paraId="2C280276">
      <w:pPr>
        <w:numPr>
          <w:ilvl w:val="0"/>
          <w:numId w:val="16"/>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hint="eastAsia" w:ascii="宋体" w:hAnsi="宋体" w:eastAsia="宋体" w:cs="微软雅黑"/>
          <w:color w:val="000000" w:themeColor="text1"/>
          <w:sz w:val="20"/>
          <w:szCs w:val="20"/>
          <w:lang w:eastAsia="zh-CN"/>
          <w14:textFill>
            <w14:solidFill>
              <w14:schemeClr w14:val="tx1"/>
            </w14:solidFill>
          </w14:textFill>
        </w:rPr>
        <w:t>书</w:t>
      </w:r>
      <w:r>
        <w:rPr>
          <w:rStyle w:val="135"/>
          <w:rFonts w:ascii="宋体" w:hAnsi="宋体" w:eastAsia="宋体"/>
          <w:color w:val="000000" w:themeColor="text1"/>
          <w:sz w:val="20"/>
          <w:szCs w:val="20"/>
          <w:lang w:eastAsia="zh-CN"/>
          <w14:textFill>
            <w14:solidFill>
              <w14:schemeClr w14:val="tx1"/>
            </w14:solidFill>
          </w14:textFill>
        </w:rPr>
        <w:t>房里有没有其他</w:t>
      </w:r>
      <w:r>
        <w:rPr>
          <w:rStyle w:val="135"/>
          <w:rFonts w:hint="eastAsia" w:ascii="宋体" w:hAnsi="宋体" w:eastAsia="宋体" w:cs="微软雅黑"/>
          <w:color w:val="000000" w:themeColor="text1"/>
          <w:sz w:val="20"/>
          <w:szCs w:val="20"/>
          <w:lang w:eastAsia="zh-CN"/>
          <w14:textFill>
            <w14:solidFill>
              <w14:schemeClr w14:val="tx1"/>
            </w14:solidFill>
          </w14:textFill>
        </w:rPr>
        <w:t>值</w:t>
      </w:r>
      <w:r>
        <w:rPr>
          <w:rStyle w:val="135"/>
          <w:rFonts w:ascii="宋体" w:hAnsi="宋体" w:eastAsia="宋体"/>
          <w:color w:val="000000" w:themeColor="text1"/>
          <w:sz w:val="20"/>
          <w:szCs w:val="20"/>
          <w:lang w:eastAsia="zh-CN"/>
          <w14:textFill>
            <w14:solidFill>
              <w14:schemeClr w14:val="tx1"/>
            </w14:solidFill>
          </w14:textFill>
        </w:rPr>
        <w:t>得注意的地方？</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答：“有一个</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架后面似乎有个</w:t>
      </w:r>
      <w:r>
        <w:rPr>
          <w:rFonts w:hint="eastAsia" w:ascii="宋体" w:hAnsi="宋体" w:eastAsia="宋体" w:cs="微软雅黑"/>
          <w:color w:val="000000" w:themeColor="text1"/>
          <w:sz w:val="20"/>
          <w:szCs w:val="20"/>
          <w:lang w:eastAsia="zh-CN"/>
          <w14:textFill>
            <w14:solidFill>
              <w14:schemeClr w14:val="tx1"/>
            </w14:solidFill>
          </w14:textFill>
        </w:rPr>
        <w:t>隐</w:t>
      </w:r>
      <w:r>
        <w:rPr>
          <w:rFonts w:ascii="宋体" w:hAnsi="宋体" w:eastAsia="宋体"/>
          <w:color w:val="000000" w:themeColor="text1"/>
          <w:sz w:val="20"/>
          <w:szCs w:val="20"/>
          <w:lang w:eastAsia="zh-CN"/>
          <w14:textFill>
            <w14:solidFill>
              <w14:schemeClr w14:val="tx1"/>
            </w14:solidFill>
          </w14:textFill>
        </w:rPr>
        <w:t>藏空</w:t>
      </w:r>
      <w:r>
        <w:rPr>
          <w:rFonts w:hint="eastAsia" w:ascii="宋体" w:hAnsi="宋体" w:eastAsia="宋体" w:cs="微软雅黑"/>
          <w:color w:val="000000" w:themeColor="text1"/>
          <w:sz w:val="20"/>
          <w:szCs w:val="20"/>
          <w:lang w:eastAsia="zh-CN"/>
          <w14:textFill>
            <w14:solidFill>
              <w14:schemeClr w14:val="tx1"/>
            </w14:solidFill>
          </w14:textFill>
        </w:rPr>
        <w:t>间</w:t>
      </w:r>
      <w:r>
        <w:rPr>
          <w:rFonts w:ascii="宋体" w:hAnsi="宋体" w:eastAsia="宋体"/>
          <w:color w:val="000000" w:themeColor="text1"/>
          <w:sz w:val="20"/>
          <w:szCs w:val="20"/>
          <w:lang w:eastAsia="zh-CN"/>
          <w14:textFill>
            <w14:solidFill>
              <w14:schemeClr w14:val="tx1"/>
            </w14:solidFill>
          </w14:textFill>
        </w:rPr>
        <w:t>，不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只是几本更破旧的</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藏在里面——真是地道的道格拉斯。</w:t>
      </w:r>
      <w:r>
        <w:rPr>
          <w:rFonts w:ascii="宋体" w:hAnsi="宋体" w:eastAsia="宋体"/>
          <w:color w:val="000000" w:themeColor="text1"/>
          <w:sz w:val="20"/>
          <w:szCs w:val="20"/>
          <w14:textFill>
            <w14:solidFill>
              <w14:schemeClr w14:val="tx1"/>
            </w14:solidFill>
          </w14:textFill>
        </w:rPr>
        <w:t>”</w:t>
      </w:r>
    </w:p>
    <w:p w14:paraId="14EEB25D">
      <w:p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p>
    <w:p w14:paraId="60E07CF5">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点6：墓地</w:t>
      </w:r>
      <w:r>
        <w:rPr>
          <w:rFonts w:hint="eastAsia" w:ascii="宋体" w:hAnsi="宋体" w:eastAsia="宋体" w:cs="微软雅黑"/>
          <w:b/>
          <w:bCs/>
          <w:color w:val="000000" w:themeColor="text1"/>
          <w:sz w:val="20"/>
          <w:szCs w:val="20"/>
          <w:lang w:eastAsia="zh-CN"/>
          <w14:textFill>
            <w14:solidFill>
              <w14:schemeClr w14:val="tx1"/>
            </w14:solidFill>
          </w14:textFill>
        </w:rPr>
        <w:t>监视</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守夜。</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幸运成功：目</w:t>
      </w:r>
      <w:r>
        <w:rPr>
          <w:rFonts w:hint="eastAsia" w:ascii="宋体" w:hAnsi="宋体" w:eastAsia="宋体" w:cs="微软雅黑"/>
          <w:color w:val="000000" w:themeColor="text1"/>
          <w:sz w:val="20"/>
          <w:szCs w:val="20"/>
          <w:lang w:eastAsia="zh-CN"/>
          <w14:textFill>
            <w14:solidFill>
              <w14:schemeClr w14:val="tx1"/>
            </w14:solidFill>
          </w14:textFill>
        </w:rPr>
        <w:t>击</w:t>
      </w:r>
      <w:r>
        <w:rPr>
          <w:rFonts w:ascii="宋体" w:hAnsi="宋体" w:eastAsia="宋体"/>
          <w:color w:val="000000" w:themeColor="text1"/>
          <w:sz w:val="20"/>
          <w:szCs w:val="20"/>
          <w:lang w:eastAsia="zh-CN"/>
          <w14:textFill>
            <w14:solidFill>
              <w14:schemeClr w14:val="tx1"/>
            </w14:solidFill>
          </w14:textFill>
        </w:rPr>
        <w:t>道格拉斯</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入旧宅并</w:t>
      </w:r>
      <w:r>
        <w:rPr>
          <w:rFonts w:hint="eastAsia" w:ascii="宋体" w:hAnsi="宋体" w:eastAsia="宋体" w:cs="微软雅黑"/>
          <w:color w:val="000000" w:themeColor="text1"/>
          <w:sz w:val="20"/>
          <w:szCs w:val="20"/>
          <w:lang w:eastAsia="zh-CN"/>
          <w14:textFill>
            <w14:solidFill>
              <w14:schemeClr w14:val="tx1"/>
            </w14:solidFill>
          </w14:textFill>
        </w:rPr>
        <w:t>带书</w:t>
      </w:r>
      <w:r>
        <w:rPr>
          <w:rFonts w:ascii="宋体" w:hAnsi="宋体" w:eastAsia="宋体"/>
          <w:color w:val="000000" w:themeColor="text1"/>
          <w:sz w:val="20"/>
          <w:szCs w:val="20"/>
          <w:lang w:eastAsia="zh-CN"/>
          <w14:textFill>
            <w14:solidFill>
              <w14:schemeClr w14:val="tx1"/>
            </w14:solidFill>
          </w14:textFill>
        </w:rPr>
        <w:t>返回。</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互</w:t>
      </w:r>
      <w:r>
        <w:rPr>
          <w:rFonts w:hint="eastAsia" w:ascii="宋体" w:hAnsi="宋体" w:eastAsia="宋体" w:cs="微软雅黑"/>
          <w:color w:val="000000" w:themeColor="text1"/>
          <w:sz w:val="20"/>
          <w:szCs w:val="20"/>
          <w:lang w:eastAsia="zh-CN"/>
          <w14:textFill>
            <w14:solidFill>
              <w14:schemeClr w14:val="tx1"/>
            </w14:solidFill>
          </w14:textFill>
        </w:rPr>
        <w:t>动结</w:t>
      </w:r>
      <w:r>
        <w:rPr>
          <w:rFonts w:ascii="宋体" w:hAnsi="宋体" w:eastAsia="宋体"/>
          <w:color w:val="000000" w:themeColor="text1"/>
          <w:sz w:val="20"/>
          <w:szCs w:val="20"/>
          <w:lang w:eastAsia="zh-CN"/>
          <w14:textFill>
            <w14:solidFill>
              <w14:schemeClr w14:val="tx1"/>
            </w14:solidFill>
          </w14:textFill>
        </w:rPr>
        <w:t>果：玩家可</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跟踪、</w:t>
      </w:r>
      <w:r>
        <w:rPr>
          <w:rFonts w:hint="eastAsia" w:ascii="宋体" w:hAnsi="宋体" w:eastAsia="宋体" w:cs="微软雅黑"/>
          <w:color w:val="000000" w:themeColor="text1"/>
          <w:sz w:val="20"/>
          <w:szCs w:val="20"/>
          <w:lang w:eastAsia="zh-CN"/>
          <w14:textFill>
            <w14:solidFill>
              <w14:schemeClr w14:val="tx1"/>
            </w14:solidFill>
          </w14:textFill>
        </w:rPr>
        <w:t>对话</w:t>
      </w:r>
      <w:r>
        <w:rPr>
          <w:rFonts w:ascii="宋体" w:hAnsi="宋体" w:eastAsia="宋体"/>
          <w:color w:val="000000" w:themeColor="text1"/>
          <w:sz w:val="20"/>
          <w:szCs w:val="20"/>
          <w:lang w:eastAsia="zh-CN"/>
          <w14:textFill>
            <w14:solidFill>
              <w14:schemeClr w14:val="tx1"/>
            </w14:solidFill>
          </w14:textFill>
        </w:rPr>
        <w:t>或攻</w:t>
      </w:r>
      <w:r>
        <w:rPr>
          <w:rFonts w:hint="eastAsia" w:ascii="宋体" w:hAnsi="宋体" w:eastAsia="宋体" w:cs="微软雅黑"/>
          <w:color w:val="000000" w:themeColor="text1"/>
          <w:sz w:val="20"/>
          <w:szCs w:val="20"/>
          <w:lang w:eastAsia="zh-CN"/>
          <w14:textFill>
            <w14:solidFill>
              <w14:schemeClr w14:val="tx1"/>
            </w14:solidFill>
          </w14:textFill>
        </w:rPr>
        <w:t>击</w:t>
      </w:r>
      <w:r>
        <w:rPr>
          <w:rFonts w:ascii="宋体" w:hAnsi="宋体" w:eastAsia="宋体"/>
          <w:color w:val="000000" w:themeColor="text1"/>
          <w:sz w:val="20"/>
          <w:szCs w:val="20"/>
          <w:lang w:eastAsia="zh-CN"/>
          <w14:textFill>
            <w14:solidFill>
              <w14:schemeClr w14:val="tx1"/>
            </w14:solidFill>
          </w14:textFill>
        </w:rPr>
        <w:t>。</w:t>
      </w:r>
    </w:p>
    <w:p w14:paraId="07D245E9">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28D0AF6C">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玩家夜间监视公墓，目击到道格拉斯进入旧宅并返回墓地。玩家可选择跟踪、交涉或冲突。</w:t>
      </w:r>
    </w:p>
    <w:p w14:paraId="4507B45D">
      <w:pPr>
        <w:pStyle w:val="31"/>
        <w:rPr>
          <w:rFonts w:hint="eastAsia"/>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调查员在墓碑周围仔细寻觅可疑踪迹，凭借成功的追踪检定，发现了半足半蹄的脚印，顺着脚印开始向地穴进发，准备探寻其中隐藏的秘密，不知前方等待着的是何种未知的恐怖或惊人的真相。</w:t>
      </w:r>
    </w:p>
    <w:p w14:paraId="68E6896A">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6BC82D8B">
      <w:pPr>
        <w:numPr>
          <w:ilvl w:val="0"/>
          <w:numId w:val="1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我该怎么跟踪他？</w:t>
      </w:r>
      <w:r>
        <w:rPr>
          <w:rFonts w:ascii="宋体" w:hAnsi="宋体" w:eastAsia="宋体" w:cs="宋体"/>
          <w:color w:val="000000" w:themeColor="text1"/>
          <w:sz w:val="20"/>
          <w:szCs w:val="20"/>
          <w:lang w:eastAsia="zh-CN"/>
          <w14:textFill>
            <w14:solidFill>
              <w14:schemeClr w14:val="tx1"/>
            </w14:solidFill>
          </w14:textFill>
        </w:rPr>
        <w:t> 答：“保持安静，别踩到枯枝。他曾说过，‘地穴的居民听觉敏锐得像猫头鹰’。”</w:t>
      </w:r>
    </w:p>
    <w:p w14:paraId="79880D7A">
      <w:pPr>
        <w:numPr>
          <w:ilvl w:val="0"/>
          <w:numId w:val="1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如果被发现怎么办？</w:t>
      </w:r>
      <w:r>
        <w:rPr>
          <w:rFonts w:ascii="宋体" w:hAnsi="宋体" w:eastAsia="宋体" w:cs="宋体"/>
          <w:color w:val="000000" w:themeColor="text1"/>
          <w:sz w:val="20"/>
          <w:szCs w:val="20"/>
          <w:lang w:eastAsia="zh-CN"/>
          <w14:textFill>
            <w14:solidFill>
              <w14:schemeClr w14:val="tx1"/>
            </w14:solidFill>
          </w14:textFill>
        </w:rPr>
        <w:t> 答：“试试和他对话。他可能会说：‘欢迎你，勇敢的求知者。’”</w:t>
      </w:r>
    </w:p>
    <w:p w14:paraId="7379F562">
      <w:pPr>
        <w:numPr>
          <w:ilvl w:val="0"/>
          <w:numId w:val="1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他拿了什么书？</w:t>
      </w:r>
      <w:r>
        <w:rPr>
          <w:rFonts w:ascii="宋体" w:hAnsi="宋体" w:eastAsia="宋体" w:cs="宋体"/>
          <w:color w:val="000000" w:themeColor="text1"/>
          <w:sz w:val="20"/>
          <w:szCs w:val="20"/>
          <w:lang w:eastAsia="zh-CN"/>
          <w14:textFill>
            <w14:solidFill>
              <w14:schemeClr w14:val="tx1"/>
            </w14:solidFill>
          </w14:textFill>
        </w:rPr>
        <w:t> 答：“他带走了一本厚厚的书，封面像是羊皮纸，字迹已经褪色。”</w:t>
      </w:r>
    </w:p>
    <w:p w14:paraId="3AEEC5C0">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75253BAD">
      <w:pPr>
        <w:numPr>
          <w:ilvl w:val="0"/>
          <w:numId w:val="18"/>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他有没有回</w:t>
      </w:r>
      <w:r>
        <w:rPr>
          <w:rStyle w:val="135"/>
          <w:rFonts w:hint="eastAsia" w:ascii="宋体" w:hAnsi="宋体" w:eastAsia="宋体" w:cs="微软雅黑"/>
          <w:color w:val="000000" w:themeColor="text1"/>
          <w:sz w:val="20"/>
          <w:szCs w:val="20"/>
          <w:lang w:eastAsia="zh-CN"/>
          <w14:textFill>
            <w14:solidFill>
              <w14:schemeClr w14:val="tx1"/>
            </w14:solidFill>
          </w14:textFill>
        </w:rPr>
        <w:t>头</w:t>
      </w:r>
      <w:r>
        <w:rPr>
          <w:rStyle w:val="135"/>
          <w:rFonts w:ascii="宋体" w:hAnsi="宋体" w:eastAsia="宋体"/>
          <w:color w:val="000000" w:themeColor="text1"/>
          <w:sz w:val="20"/>
          <w:szCs w:val="20"/>
          <w:lang w:eastAsia="zh-CN"/>
          <w14:textFill>
            <w14:solidFill>
              <w14:schemeClr w14:val="tx1"/>
            </w14:solidFill>
          </w14:textFill>
        </w:rPr>
        <w:t>看我？</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答：“你不</w:t>
      </w:r>
      <w:r>
        <w:rPr>
          <w:rFonts w:hint="eastAsia" w:ascii="宋体" w:hAnsi="宋体" w:eastAsia="宋体" w:cs="微软雅黑"/>
          <w:color w:val="000000" w:themeColor="text1"/>
          <w:sz w:val="20"/>
          <w:szCs w:val="20"/>
          <w:lang w:eastAsia="zh-CN"/>
          <w14:textFill>
            <w14:solidFill>
              <w14:schemeClr w14:val="tx1"/>
            </w14:solidFill>
          </w14:textFill>
        </w:rPr>
        <w:t>觉</w:t>
      </w:r>
      <w:r>
        <w:rPr>
          <w:rFonts w:ascii="宋体" w:hAnsi="宋体" w:eastAsia="宋体"/>
          <w:color w:val="000000" w:themeColor="text1"/>
          <w:sz w:val="20"/>
          <w:szCs w:val="20"/>
          <w:lang w:eastAsia="zh-CN"/>
          <w14:textFill>
            <w14:solidFill>
              <w14:schemeClr w14:val="tx1"/>
            </w14:solidFill>
          </w14:textFill>
        </w:rPr>
        <w:t>得他走得有点快</w:t>
      </w:r>
      <w:r>
        <w:rPr>
          <w:rFonts w:hint="eastAsia" w:ascii="宋体" w:hAnsi="宋体" w:eastAsia="宋体" w:cs="微软雅黑"/>
          <w:color w:val="000000" w:themeColor="text1"/>
          <w:sz w:val="20"/>
          <w:szCs w:val="20"/>
          <w:lang w:eastAsia="zh-CN"/>
          <w14:textFill>
            <w14:solidFill>
              <w14:schemeClr w14:val="tx1"/>
            </w14:solidFill>
          </w14:textFill>
        </w:rPr>
        <w:t>吗</w:t>
      </w:r>
      <w:r>
        <w:rPr>
          <w:rFonts w:ascii="宋体" w:hAnsi="宋体" w:eastAsia="宋体"/>
          <w:color w:val="000000" w:themeColor="text1"/>
          <w:sz w:val="20"/>
          <w:szCs w:val="20"/>
          <w:lang w:eastAsia="zh-CN"/>
          <w14:textFill>
            <w14:solidFill>
              <w14:schemeClr w14:val="tx1"/>
            </w14:solidFill>
          </w14:textFill>
        </w:rPr>
        <w:t>？也</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他感知到了你的存在，不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没有停下脚步。</w:t>
      </w:r>
      <w:r>
        <w:rPr>
          <w:rFonts w:ascii="宋体" w:hAnsi="宋体" w:eastAsia="宋体"/>
          <w:color w:val="000000" w:themeColor="text1"/>
          <w:sz w:val="20"/>
          <w:szCs w:val="20"/>
          <w14:textFill>
            <w14:solidFill>
              <w14:schemeClr w14:val="tx1"/>
            </w14:solidFill>
          </w14:textFill>
        </w:rPr>
        <w:t>”</w:t>
      </w:r>
    </w:p>
    <w:p w14:paraId="306F4F63">
      <w:pPr>
        <w:numPr>
          <w:ilvl w:val="0"/>
          <w:numId w:val="18"/>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墓地周</w:t>
      </w:r>
      <w:r>
        <w:rPr>
          <w:rStyle w:val="135"/>
          <w:rFonts w:hint="eastAsia" w:ascii="宋体" w:hAnsi="宋体" w:eastAsia="宋体" w:cs="微软雅黑"/>
          <w:color w:val="000000" w:themeColor="text1"/>
          <w:sz w:val="20"/>
          <w:szCs w:val="20"/>
          <w:lang w:eastAsia="zh-CN"/>
          <w14:textFill>
            <w14:solidFill>
              <w14:schemeClr w14:val="tx1"/>
            </w14:solidFill>
          </w14:textFill>
        </w:rPr>
        <w:t>围</w:t>
      </w:r>
      <w:r>
        <w:rPr>
          <w:rStyle w:val="135"/>
          <w:rFonts w:ascii="宋体" w:hAnsi="宋体" w:eastAsia="宋体"/>
          <w:color w:val="000000" w:themeColor="text1"/>
          <w:sz w:val="20"/>
          <w:szCs w:val="20"/>
          <w:lang w:eastAsia="zh-CN"/>
          <w14:textFill>
            <w14:solidFill>
              <w14:schemeClr w14:val="tx1"/>
            </w14:solidFill>
          </w14:textFill>
        </w:rPr>
        <w:t>有没有其他人？</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答：“你似乎看到了一</w:t>
      </w:r>
      <w:r>
        <w:rPr>
          <w:rFonts w:hint="eastAsia" w:ascii="宋体" w:hAnsi="宋体" w:eastAsia="宋体" w:cs="微软雅黑"/>
          <w:color w:val="000000" w:themeColor="text1"/>
          <w:sz w:val="20"/>
          <w:szCs w:val="20"/>
          <w:lang w:eastAsia="zh-CN"/>
          <w14:textFill>
            <w14:solidFill>
              <w14:schemeClr w14:val="tx1"/>
            </w14:solidFill>
          </w14:textFill>
        </w:rPr>
        <w:t>闪</w:t>
      </w:r>
      <w:r>
        <w:rPr>
          <w:rFonts w:ascii="宋体" w:hAnsi="宋体" w:eastAsia="宋体"/>
          <w:color w:val="000000" w:themeColor="text1"/>
          <w:sz w:val="20"/>
          <w:szCs w:val="20"/>
          <w:lang w:eastAsia="zh-CN"/>
          <w14:textFill>
            <w14:solidFill>
              <w14:schemeClr w14:val="tx1"/>
            </w14:solidFill>
          </w14:textFill>
        </w:rPr>
        <w:t>而</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的影子，但当你</w:t>
      </w:r>
      <w:r>
        <w:rPr>
          <w:rFonts w:hint="eastAsia" w:ascii="宋体" w:hAnsi="宋体" w:eastAsia="宋体" w:cs="微软雅黑"/>
          <w:color w:val="000000" w:themeColor="text1"/>
          <w:sz w:val="20"/>
          <w:szCs w:val="20"/>
          <w:lang w:eastAsia="zh-CN"/>
          <w14:textFill>
            <w14:solidFill>
              <w14:schemeClr w14:val="tx1"/>
            </w14:solidFill>
          </w14:textFill>
        </w:rPr>
        <w:t>转</w:t>
      </w:r>
      <w:r>
        <w:rPr>
          <w:rFonts w:ascii="宋体" w:hAnsi="宋体" w:eastAsia="宋体"/>
          <w:color w:val="000000" w:themeColor="text1"/>
          <w:sz w:val="20"/>
          <w:szCs w:val="20"/>
          <w:lang w:eastAsia="zh-CN"/>
          <w14:textFill>
            <w14:solidFill>
              <w14:schemeClr w14:val="tx1"/>
            </w14:solidFill>
          </w14:textFill>
        </w:rPr>
        <w:t>身</w:t>
      </w:r>
      <w:r>
        <w:rPr>
          <w:rFonts w:hint="eastAsia" w:ascii="宋体" w:hAnsi="宋体" w:eastAsia="宋体" w:cs="微软雅黑"/>
          <w:color w:val="000000" w:themeColor="text1"/>
          <w:sz w:val="20"/>
          <w:szCs w:val="20"/>
          <w:lang w:eastAsia="zh-CN"/>
          <w14:textFill>
            <w14:solidFill>
              <w14:schemeClr w14:val="tx1"/>
            </w14:solidFill>
          </w14:textFill>
        </w:rPr>
        <w:t>时</w:t>
      </w:r>
      <w:r>
        <w:rPr>
          <w:rFonts w:ascii="宋体" w:hAnsi="宋体" w:eastAsia="宋体"/>
          <w:color w:val="000000" w:themeColor="text1"/>
          <w:sz w:val="20"/>
          <w:szCs w:val="20"/>
          <w:lang w:eastAsia="zh-CN"/>
          <w14:textFill>
            <w14:solidFill>
              <w14:schemeClr w14:val="tx1"/>
            </w14:solidFill>
          </w14:textFill>
        </w:rPr>
        <w:t>，什么也没有。</w:t>
      </w:r>
      <w:r>
        <w:rPr>
          <w:rFonts w:ascii="宋体" w:hAnsi="宋体" w:eastAsia="宋体"/>
          <w:color w:val="000000" w:themeColor="text1"/>
          <w:sz w:val="20"/>
          <w:szCs w:val="20"/>
          <w14:textFill>
            <w14:solidFill>
              <w14:schemeClr w14:val="tx1"/>
            </w14:solidFill>
          </w14:textFill>
        </w:rPr>
        <w:t>”</w:t>
      </w:r>
    </w:p>
    <w:p w14:paraId="39456667">
      <w:pPr>
        <w:numPr>
          <w:ilvl w:val="0"/>
          <w:numId w:val="18"/>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他</w:t>
      </w:r>
      <w:r>
        <w:rPr>
          <w:rStyle w:val="135"/>
          <w:rFonts w:hint="eastAsia" w:ascii="宋体" w:hAnsi="宋体" w:eastAsia="宋体" w:cs="微软雅黑"/>
          <w:color w:val="000000" w:themeColor="text1"/>
          <w:sz w:val="20"/>
          <w:szCs w:val="20"/>
          <w:lang w:eastAsia="zh-CN"/>
          <w14:textFill>
            <w14:solidFill>
              <w14:schemeClr w14:val="tx1"/>
            </w14:solidFill>
          </w14:textFill>
        </w:rPr>
        <w:t>带</w:t>
      </w:r>
      <w:r>
        <w:rPr>
          <w:rStyle w:val="135"/>
          <w:rFonts w:ascii="宋体" w:hAnsi="宋体" w:eastAsia="宋体"/>
          <w:color w:val="000000" w:themeColor="text1"/>
          <w:sz w:val="20"/>
          <w:szCs w:val="20"/>
          <w:lang w:eastAsia="zh-CN"/>
          <w14:textFill>
            <w14:solidFill>
              <w14:schemeClr w14:val="tx1"/>
            </w14:solidFill>
          </w14:textFill>
        </w:rPr>
        <w:t>着</w:t>
      </w:r>
      <w:r>
        <w:rPr>
          <w:rStyle w:val="135"/>
          <w:rFonts w:hint="eastAsia" w:ascii="宋体" w:hAnsi="宋体" w:eastAsia="宋体" w:cs="微软雅黑"/>
          <w:color w:val="000000" w:themeColor="text1"/>
          <w:sz w:val="20"/>
          <w:szCs w:val="20"/>
          <w:lang w:eastAsia="zh-CN"/>
          <w14:textFill>
            <w14:solidFill>
              <w14:schemeClr w14:val="tx1"/>
            </w14:solidFill>
          </w14:textFill>
        </w:rPr>
        <w:t>书</w:t>
      </w:r>
      <w:r>
        <w:rPr>
          <w:rStyle w:val="135"/>
          <w:rFonts w:ascii="宋体" w:hAnsi="宋体" w:eastAsia="宋体"/>
          <w:color w:val="000000" w:themeColor="text1"/>
          <w:sz w:val="20"/>
          <w:szCs w:val="20"/>
          <w:lang w:eastAsia="zh-CN"/>
          <w14:textFill>
            <w14:solidFill>
              <w14:schemeClr w14:val="tx1"/>
            </w14:solidFill>
          </w14:textFill>
        </w:rPr>
        <w:t>去哪了？</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答：“他径直回到了那</w:t>
      </w:r>
      <w:r>
        <w:rPr>
          <w:rFonts w:hint="eastAsia" w:ascii="宋体" w:hAnsi="宋体" w:eastAsia="宋体" w:cs="微软雅黑"/>
          <w:color w:val="000000" w:themeColor="text1"/>
          <w:sz w:val="20"/>
          <w:szCs w:val="20"/>
          <w:lang w:eastAsia="zh-CN"/>
          <w14:textFill>
            <w14:solidFill>
              <w14:schemeClr w14:val="tx1"/>
            </w14:solidFill>
          </w14:textFill>
        </w:rPr>
        <w:t>块</w:t>
      </w:r>
      <w:r>
        <w:rPr>
          <w:rFonts w:ascii="宋体" w:hAnsi="宋体" w:eastAsia="宋体"/>
          <w:color w:val="000000" w:themeColor="text1"/>
          <w:sz w:val="20"/>
          <w:szCs w:val="20"/>
          <w:lang w:eastAsia="zh-CN"/>
          <w14:textFill>
            <w14:solidFill>
              <w14:schemeClr w14:val="tx1"/>
            </w14:solidFill>
          </w14:textFill>
        </w:rPr>
        <w:t>墓碑旁，仿佛那就是他的</w:t>
      </w:r>
      <w:r>
        <w:rPr>
          <w:rFonts w:hint="eastAsia" w:ascii="宋体" w:hAnsi="宋体" w:eastAsia="宋体" w:cs="微软雅黑"/>
          <w:color w:val="000000" w:themeColor="text1"/>
          <w:sz w:val="20"/>
          <w:szCs w:val="20"/>
          <w:lang w:eastAsia="zh-CN"/>
          <w14:textFill>
            <w14:solidFill>
              <w14:schemeClr w14:val="tx1"/>
            </w14:solidFill>
          </w14:textFill>
        </w:rPr>
        <w:t>读书</w:t>
      </w:r>
      <w:r>
        <w:rPr>
          <w:rFonts w:ascii="宋体" w:hAnsi="宋体" w:eastAsia="宋体"/>
          <w:color w:val="000000" w:themeColor="text1"/>
          <w:sz w:val="20"/>
          <w:szCs w:val="20"/>
          <w:lang w:eastAsia="zh-CN"/>
          <w14:textFill>
            <w14:solidFill>
              <w14:schemeClr w14:val="tx1"/>
            </w14:solidFill>
          </w14:textFill>
        </w:rPr>
        <w:t>角。</w:t>
      </w:r>
      <w:r>
        <w:rPr>
          <w:rFonts w:ascii="宋体" w:hAnsi="宋体" w:eastAsia="宋体"/>
          <w:color w:val="000000" w:themeColor="text1"/>
          <w:sz w:val="20"/>
          <w:szCs w:val="20"/>
          <w14:textFill>
            <w14:solidFill>
              <w14:schemeClr w14:val="tx1"/>
            </w14:solidFill>
          </w14:textFill>
        </w:rPr>
        <w:t>”</w:t>
      </w:r>
    </w:p>
    <w:p w14:paraId="27675BA0">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点7：地穴探索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条件：玩家跟踪道格拉斯</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入地穴。</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力量成功：打开地穴入口。</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对话</w:t>
      </w:r>
      <w:r>
        <w:rPr>
          <w:rFonts w:ascii="宋体" w:hAnsi="宋体" w:eastAsia="宋体"/>
          <w:color w:val="000000" w:themeColor="text1"/>
          <w:sz w:val="20"/>
          <w:szCs w:val="20"/>
          <w:lang w:eastAsia="zh-CN"/>
          <w14:textFill>
            <w14:solidFill>
              <w14:schemeClr w14:val="tx1"/>
            </w14:solidFill>
          </w14:textFill>
        </w:rPr>
        <w:t>机会：与道格拉斯交流，了解他的</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和生活。</w:t>
      </w:r>
    </w:p>
    <w:p w14:paraId="24D25324">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33CC4806">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玩家进入地穴，与道格拉斯对话或对抗。道格拉斯解释了他选择的原因，并请求玩家不要干涉。</w:t>
      </w:r>
    </w:p>
    <w:p w14:paraId="3EF3CDA5">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2A250703">
      <w:pPr>
        <w:pStyle w:val="31"/>
        <w:numPr>
          <w:ilvl w:val="0"/>
          <w:numId w:val="19"/>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为什么选择离开人类社会？</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答：“他会说：‘人类的世界太吵闹了，这里有永恒的安宁和无尽的知识。’”</w:t>
      </w:r>
    </w:p>
    <w:p w14:paraId="698AD049">
      <w:pPr>
        <w:pStyle w:val="31"/>
        <w:numPr>
          <w:ilvl w:val="0"/>
          <w:numId w:val="19"/>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地穴里的生物是什么？</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答：“他说：‘它们是知识的守护者，外貌虽奇怪，但心地善良。’”</w:t>
      </w:r>
    </w:p>
    <w:p w14:paraId="0D656454">
      <w:pPr>
        <w:pStyle w:val="31"/>
        <w:numPr>
          <w:ilvl w:val="0"/>
          <w:numId w:val="19"/>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你打算再回来吗？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答：“他会叹息道：‘回去？不，那里已经没有属于我的位置了。’”</w:t>
      </w:r>
    </w:p>
    <w:p w14:paraId="373D9A5E">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5157E7AE">
      <w:pPr>
        <w:numPr>
          <w:ilvl w:val="0"/>
          <w:numId w:val="20"/>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地穴的入口</w:t>
      </w:r>
      <w:r>
        <w:rPr>
          <w:rStyle w:val="135"/>
          <w:rFonts w:hint="eastAsia" w:ascii="宋体" w:hAnsi="宋体" w:eastAsia="宋体" w:cs="微软雅黑"/>
          <w:color w:val="000000" w:themeColor="text1"/>
          <w:sz w:val="20"/>
          <w:szCs w:val="20"/>
          <w:lang w:eastAsia="zh-CN"/>
          <w14:textFill>
            <w14:solidFill>
              <w14:schemeClr w14:val="tx1"/>
            </w14:solidFill>
          </w14:textFill>
        </w:rPr>
        <w:t>为</w:t>
      </w:r>
      <w:r>
        <w:rPr>
          <w:rStyle w:val="135"/>
          <w:rFonts w:ascii="宋体" w:hAnsi="宋体" w:eastAsia="宋体"/>
          <w:color w:val="000000" w:themeColor="text1"/>
          <w:sz w:val="20"/>
          <w:szCs w:val="20"/>
          <w:lang w:eastAsia="zh-CN"/>
          <w14:textFill>
            <w14:solidFill>
              <w14:schemeClr w14:val="tx1"/>
            </w14:solidFill>
          </w14:textFill>
        </w:rPr>
        <w:t>什么没人</w:t>
      </w:r>
      <w:r>
        <w:rPr>
          <w:rStyle w:val="135"/>
          <w:rFonts w:hint="eastAsia" w:ascii="宋体" w:hAnsi="宋体" w:eastAsia="宋体" w:cs="微软雅黑"/>
          <w:color w:val="000000" w:themeColor="text1"/>
          <w:sz w:val="20"/>
          <w:szCs w:val="20"/>
          <w:lang w:eastAsia="zh-CN"/>
          <w14:textFill>
            <w14:solidFill>
              <w14:schemeClr w14:val="tx1"/>
            </w14:solidFill>
          </w14:textFill>
        </w:rPr>
        <w:t>发现</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答：“道格拉斯会</w:t>
      </w:r>
      <w:r>
        <w:rPr>
          <w:rFonts w:hint="eastAsia" w:ascii="宋体" w:hAnsi="宋体" w:eastAsia="宋体" w:cs="微软雅黑"/>
          <w:color w:val="000000" w:themeColor="text1"/>
          <w:sz w:val="20"/>
          <w:szCs w:val="20"/>
          <w:lang w:eastAsia="zh-CN"/>
          <w14:textFill>
            <w14:solidFill>
              <w14:schemeClr w14:val="tx1"/>
            </w14:solidFill>
          </w14:textFill>
        </w:rPr>
        <w:t>说</w:t>
      </w:r>
      <w:r>
        <w:rPr>
          <w:rFonts w:ascii="宋体" w:hAnsi="宋体" w:eastAsia="宋体"/>
          <w:color w:val="000000" w:themeColor="text1"/>
          <w:sz w:val="20"/>
          <w:szCs w:val="20"/>
          <w:lang w:eastAsia="zh-CN"/>
          <w14:textFill>
            <w14:solidFill>
              <w14:schemeClr w14:val="tx1"/>
            </w14:solidFill>
          </w14:textFill>
        </w:rPr>
        <w:t>：‘只有那些真正渴望知</w:t>
      </w:r>
      <w:r>
        <w:rPr>
          <w:rFonts w:hint="eastAsia" w:ascii="宋体" w:hAnsi="宋体" w:eastAsia="宋体" w:cs="微软雅黑"/>
          <w:color w:val="000000" w:themeColor="text1"/>
          <w:sz w:val="20"/>
          <w:szCs w:val="20"/>
          <w:lang w:eastAsia="zh-CN"/>
          <w14:textFill>
            <w14:solidFill>
              <w14:schemeClr w14:val="tx1"/>
            </w14:solidFill>
          </w14:textFill>
        </w:rPr>
        <w:t>识</w:t>
      </w:r>
      <w:r>
        <w:rPr>
          <w:rFonts w:ascii="宋体" w:hAnsi="宋体" w:eastAsia="宋体"/>
          <w:color w:val="000000" w:themeColor="text1"/>
          <w:sz w:val="20"/>
          <w:szCs w:val="20"/>
          <w:lang w:eastAsia="zh-CN"/>
          <w14:textFill>
            <w14:solidFill>
              <w14:schemeClr w14:val="tx1"/>
            </w14:solidFill>
          </w14:textFill>
        </w:rPr>
        <w:t>的人才能找到路，其他人只会看到石</w:t>
      </w:r>
      <w:r>
        <w:rPr>
          <w:rFonts w:hint="eastAsia" w:ascii="宋体" w:hAnsi="宋体" w:eastAsia="宋体" w:cs="微软雅黑"/>
          <w:color w:val="000000" w:themeColor="text1"/>
          <w:sz w:val="20"/>
          <w:szCs w:val="20"/>
          <w:lang w:eastAsia="zh-CN"/>
          <w14:textFill>
            <w14:solidFill>
              <w14:schemeClr w14:val="tx1"/>
            </w14:solidFill>
          </w14:textFill>
        </w:rPr>
        <w:t>头</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14:textFill>
            <w14:solidFill>
              <w14:schemeClr w14:val="tx1"/>
            </w14:solidFill>
          </w14:textFill>
        </w:rPr>
        <w:t>’”</w:t>
      </w:r>
    </w:p>
    <w:p w14:paraId="345FEEC1">
      <w:pPr>
        <w:numPr>
          <w:ilvl w:val="0"/>
          <w:numId w:val="20"/>
        </w:numPr>
        <w:spacing w:before="100" w:beforeAutospacing="1" w:after="100" w:afterAutospacing="1" w:line="240" w:lineRule="auto"/>
        <w:rPr>
          <w:rFonts w:ascii="宋体" w:hAnsi="宋体" w:eastAsia="宋体"/>
          <w:color w:val="000000" w:themeColor="text1"/>
          <w:sz w:val="20"/>
          <w:szCs w:val="20"/>
          <w:lang w:eastAsia="zh-CN"/>
          <w14:textFill>
            <w14:solidFill>
              <w14:schemeClr w14:val="tx1"/>
            </w14:solidFill>
          </w14:textFill>
        </w:rPr>
      </w:pPr>
      <w:r>
        <w:rPr>
          <w:rStyle w:val="135"/>
          <w:rFonts w:hint="eastAsia" w:ascii="宋体" w:hAnsi="宋体" w:eastAsia="宋体" w:cs="微软雅黑"/>
          <w:color w:val="000000" w:themeColor="text1"/>
          <w:sz w:val="20"/>
          <w:szCs w:val="20"/>
          <w:lang w:eastAsia="zh-CN"/>
          <w14:textFill>
            <w14:solidFill>
              <w14:schemeClr w14:val="tx1"/>
            </w14:solidFill>
          </w14:textFill>
        </w:rPr>
        <w:t>这</w:t>
      </w:r>
      <w:r>
        <w:rPr>
          <w:rStyle w:val="135"/>
          <w:rFonts w:ascii="宋体" w:hAnsi="宋体" w:eastAsia="宋体"/>
          <w:color w:val="000000" w:themeColor="text1"/>
          <w:sz w:val="20"/>
          <w:szCs w:val="20"/>
          <w:lang w:eastAsia="zh-CN"/>
          <w14:textFill>
            <w14:solidFill>
              <w14:schemeClr w14:val="tx1"/>
            </w14:solidFill>
          </w14:textFill>
        </w:rPr>
        <w:t>里</w:t>
      </w:r>
      <w:r>
        <w:rPr>
          <w:rStyle w:val="135"/>
          <w:rFonts w:hint="eastAsia" w:ascii="宋体" w:hAnsi="宋体" w:eastAsia="宋体" w:cs="微软雅黑"/>
          <w:color w:val="000000" w:themeColor="text1"/>
          <w:sz w:val="20"/>
          <w:szCs w:val="20"/>
          <w:lang w:eastAsia="zh-CN"/>
          <w14:textFill>
            <w14:solidFill>
              <w14:schemeClr w14:val="tx1"/>
            </w14:solidFill>
          </w14:textFill>
        </w:rPr>
        <w:t>还</w:t>
      </w:r>
      <w:r>
        <w:rPr>
          <w:rStyle w:val="135"/>
          <w:rFonts w:ascii="宋体" w:hAnsi="宋体" w:eastAsia="宋体"/>
          <w:color w:val="000000" w:themeColor="text1"/>
          <w:sz w:val="20"/>
          <w:szCs w:val="20"/>
          <w:lang w:eastAsia="zh-CN"/>
          <w14:textFill>
            <w14:solidFill>
              <w14:schemeClr w14:val="tx1"/>
            </w14:solidFill>
          </w14:textFill>
        </w:rPr>
        <w:t>有其他出口</w:t>
      </w:r>
      <w:r>
        <w:rPr>
          <w:rStyle w:val="135"/>
          <w:rFonts w:hint="eastAsia" w:ascii="宋体" w:hAnsi="宋体" w:eastAsia="宋体" w:cs="微软雅黑"/>
          <w:color w:val="000000" w:themeColor="text1"/>
          <w:sz w:val="20"/>
          <w:szCs w:val="20"/>
          <w:lang w:eastAsia="zh-CN"/>
          <w14:textFill>
            <w14:solidFill>
              <w14:schemeClr w14:val="tx1"/>
            </w14:solidFill>
          </w14:textFill>
        </w:rPr>
        <w:t>吗</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答：“他</w:t>
      </w:r>
      <w:r>
        <w:rPr>
          <w:rFonts w:hint="eastAsia" w:ascii="宋体" w:hAnsi="宋体" w:eastAsia="宋体" w:cs="微软雅黑"/>
          <w:color w:val="000000" w:themeColor="text1"/>
          <w:sz w:val="20"/>
          <w:szCs w:val="20"/>
          <w:lang w:eastAsia="zh-CN"/>
          <w14:textFill>
            <w14:solidFill>
              <w14:schemeClr w14:val="tx1"/>
            </w14:solidFill>
          </w14:textFill>
        </w:rPr>
        <w:t>说</w:t>
      </w:r>
      <w:r>
        <w:rPr>
          <w:rFonts w:ascii="宋体" w:hAnsi="宋体" w:eastAsia="宋体"/>
          <w:color w:val="000000" w:themeColor="text1"/>
          <w:sz w:val="20"/>
          <w:szCs w:val="20"/>
          <w:lang w:eastAsia="zh-CN"/>
          <w14:textFill>
            <w14:solidFill>
              <w14:schemeClr w14:val="tx1"/>
            </w14:solidFill>
          </w14:textFill>
        </w:rPr>
        <w:t>：‘或</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有，但我从未需要</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。知</w:t>
      </w:r>
      <w:r>
        <w:rPr>
          <w:rFonts w:hint="eastAsia" w:ascii="宋体" w:hAnsi="宋体" w:eastAsia="宋体" w:cs="微软雅黑"/>
          <w:color w:val="000000" w:themeColor="text1"/>
          <w:sz w:val="20"/>
          <w:szCs w:val="20"/>
          <w:lang w:eastAsia="zh-CN"/>
          <w14:textFill>
            <w14:solidFill>
              <w14:schemeClr w14:val="tx1"/>
            </w14:solidFill>
          </w14:textFill>
        </w:rPr>
        <w:t>识</w:t>
      </w:r>
      <w:r>
        <w:rPr>
          <w:rFonts w:ascii="宋体" w:hAnsi="宋体" w:eastAsia="宋体"/>
          <w:color w:val="000000" w:themeColor="text1"/>
          <w:sz w:val="20"/>
          <w:szCs w:val="20"/>
          <w:lang w:eastAsia="zh-CN"/>
          <w14:textFill>
            <w14:solidFill>
              <w14:schemeClr w14:val="tx1"/>
            </w14:solidFill>
          </w14:textFill>
        </w:rPr>
        <w:t>就在</w:t>
      </w:r>
      <w:r>
        <w:rPr>
          <w:rFonts w:hint="eastAsia" w:ascii="宋体" w:hAnsi="宋体" w:eastAsia="宋体" w:cs="微软雅黑"/>
          <w:color w:val="000000" w:themeColor="text1"/>
          <w:sz w:val="20"/>
          <w:szCs w:val="20"/>
          <w:lang w:eastAsia="zh-CN"/>
          <w14:textFill>
            <w14:solidFill>
              <w14:schemeClr w14:val="tx1"/>
            </w14:solidFill>
          </w14:textFill>
        </w:rPr>
        <w:t>这</w:t>
      </w:r>
      <w:r>
        <w:rPr>
          <w:rFonts w:ascii="宋体" w:hAnsi="宋体" w:eastAsia="宋体"/>
          <w:color w:val="000000" w:themeColor="text1"/>
          <w:sz w:val="20"/>
          <w:szCs w:val="20"/>
          <w:lang w:eastAsia="zh-CN"/>
          <w14:textFill>
            <w14:solidFill>
              <w14:schemeClr w14:val="tx1"/>
            </w14:solidFill>
          </w14:textFill>
        </w:rPr>
        <w:t>里，我又</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何离开？’”</w:t>
      </w:r>
    </w:p>
    <w:p w14:paraId="5F573535">
      <w:pPr>
        <w:numPr>
          <w:ilvl w:val="0"/>
          <w:numId w:val="20"/>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你不</w:t>
      </w:r>
      <w:r>
        <w:rPr>
          <w:rStyle w:val="135"/>
          <w:rFonts w:hint="eastAsia" w:ascii="宋体" w:hAnsi="宋体" w:eastAsia="宋体" w:cs="微软雅黑"/>
          <w:color w:val="000000" w:themeColor="text1"/>
          <w:sz w:val="20"/>
          <w:szCs w:val="20"/>
          <w:lang w:eastAsia="zh-CN"/>
          <w14:textFill>
            <w14:solidFill>
              <w14:schemeClr w14:val="tx1"/>
            </w14:solidFill>
          </w14:textFill>
        </w:rPr>
        <w:t>觉</w:t>
      </w:r>
      <w:r>
        <w:rPr>
          <w:rStyle w:val="135"/>
          <w:rFonts w:ascii="宋体" w:hAnsi="宋体" w:eastAsia="宋体"/>
          <w:color w:val="000000" w:themeColor="text1"/>
          <w:sz w:val="20"/>
          <w:szCs w:val="20"/>
          <w:lang w:eastAsia="zh-CN"/>
          <w14:textFill>
            <w14:solidFill>
              <w14:schemeClr w14:val="tx1"/>
            </w14:solidFill>
          </w14:textFill>
        </w:rPr>
        <w:t>得地下很潮湿</w:t>
      </w:r>
      <w:r>
        <w:rPr>
          <w:rStyle w:val="135"/>
          <w:rFonts w:hint="eastAsia" w:ascii="宋体" w:hAnsi="宋体" w:eastAsia="宋体" w:cs="微软雅黑"/>
          <w:color w:val="000000" w:themeColor="text1"/>
          <w:sz w:val="20"/>
          <w:szCs w:val="20"/>
          <w:lang w:eastAsia="zh-CN"/>
          <w14:textFill>
            <w14:solidFill>
              <w14:schemeClr w14:val="tx1"/>
            </w14:solidFill>
          </w14:textFill>
        </w:rPr>
        <w:t>吗</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答：“他微笑道：‘确</w:t>
      </w:r>
      <w:r>
        <w:rPr>
          <w:rFonts w:hint="eastAsia" w:ascii="宋体" w:hAnsi="宋体" w:eastAsia="宋体" w:cs="微软雅黑"/>
          <w:color w:val="000000" w:themeColor="text1"/>
          <w:sz w:val="20"/>
          <w:szCs w:val="20"/>
          <w:lang w:eastAsia="zh-CN"/>
          <w14:textFill>
            <w14:solidFill>
              <w14:schemeClr w14:val="tx1"/>
            </w14:solidFill>
          </w14:textFill>
        </w:rPr>
        <w:t>实</w:t>
      </w:r>
      <w:r>
        <w:rPr>
          <w:rFonts w:ascii="宋体" w:hAnsi="宋体" w:eastAsia="宋体"/>
          <w:color w:val="000000" w:themeColor="text1"/>
          <w:sz w:val="20"/>
          <w:szCs w:val="20"/>
          <w:lang w:eastAsia="zh-CN"/>
          <w14:textFill>
            <w14:solidFill>
              <w14:schemeClr w14:val="tx1"/>
            </w14:solidFill>
          </w14:textFill>
        </w:rPr>
        <w:t>有些潮湿，但你</w:t>
      </w:r>
      <w:r>
        <w:rPr>
          <w:rFonts w:hint="eastAsia" w:ascii="宋体" w:hAnsi="宋体" w:eastAsia="宋体" w:cs="微软雅黑"/>
          <w:color w:val="000000" w:themeColor="text1"/>
          <w:sz w:val="20"/>
          <w:szCs w:val="20"/>
          <w:lang w:eastAsia="zh-CN"/>
          <w14:textFill>
            <w14:solidFill>
              <w14:schemeClr w14:val="tx1"/>
            </w14:solidFill>
          </w14:textFill>
        </w:rPr>
        <w:t>闻</w:t>
      </w:r>
      <w:r>
        <w:rPr>
          <w:rFonts w:ascii="宋体" w:hAnsi="宋体" w:eastAsia="宋体"/>
          <w:color w:val="000000" w:themeColor="text1"/>
          <w:sz w:val="20"/>
          <w:szCs w:val="20"/>
          <w:lang w:eastAsia="zh-CN"/>
          <w14:textFill>
            <w14:solidFill>
              <w14:schemeClr w14:val="tx1"/>
            </w14:solidFill>
          </w14:textFill>
        </w:rPr>
        <w:t>到空气中</w:t>
      </w:r>
      <w:r>
        <w:rPr>
          <w:rFonts w:hint="eastAsia" w:ascii="宋体" w:hAnsi="宋体" w:eastAsia="宋体" w:cs="微软雅黑"/>
          <w:color w:val="000000" w:themeColor="text1"/>
          <w:sz w:val="20"/>
          <w:szCs w:val="20"/>
          <w:lang w:eastAsia="zh-CN"/>
          <w14:textFill>
            <w14:solidFill>
              <w14:schemeClr w14:val="tx1"/>
            </w14:solidFill>
          </w14:textFill>
        </w:rPr>
        <w:t>纸张</w:t>
      </w:r>
      <w:r>
        <w:rPr>
          <w:rFonts w:ascii="宋体" w:hAnsi="宋体" w:eastAsia="宋体"/>
          <w:color w:val="000000" w:themeColor="text1"/>
          <w:sz w:val="20"/>
          <w:szCs w:val="20"/>
          <w:lang w:eastAsia="zh-CN"/>
          <w14:textFill>
            <w14:solidFill>
              <w14:schemeClr w14:val="tx1"/>
            </w14:solidFill>
          </w14:textFill>
        </w:rPr>
        <w:t>的味道了</w:t>
      </w:r>
      <w:r>
        <w:rPr>
          <w:rFonts w:hint="eastAsia" w:ascii="宋体" w:hAnsi="宋体" w:eastAsia="宋体" w:cs="微软雅黑"/>
          <w:color w:val="000000" w:themeColor="text1"/>
          <w:sz w:val="20"/>
          <w:szCs w:val="20"/>
          <w:lang w:eastAsia="zh-CN"/>
          <w14:textFill>
            <w14:solidFill>
              <w14:schemeClr w14:val="tx1"/>
            </w14:solidFill>
          </w14:textFill>
        </w:rPr>
        <w:t>吗</w:t>
      </w:r>
      <w:r>
        <w:rPr>
          <w:rFonts w:ascii="宋体" w:hAnsi="宋体" w:eastAsia="宋体"/>
          <w:color w:val="000000" w:themeColor="text1"/>
          <w:sz w:val="20"/>
          <w:szCs w:val="20"/>
          <w:lang w:eastAsia="zh-CN"/>
          <w14:textFill>
            <w14:solidFill>
              <w14:schemeClr w14:val="tx1"/>
            </w14:solidFill>
          </w14:textFill>
        </w:rPr>
        <w:t>？那是智慧的香气。</w:t>
      </w:r>
      <w:r>
        <w:rPr>
          <w:rFonts w:ascii="宋体" w:hAnsi="宋体" w:eastAsia="宋体"/>
          <w:color w:val="000000" w:themeColor="text1"/>
          <w:sz w:val="20"/>
          <w:szCs w:val="20"/>
          <w14:textFill>
            <w14:solidFill>
              <w14:schemeClr w14:val="tx1"/>
            </w14:solidFill>
          </w14:textFill>
        </w:rPr>
        <w:t>’”</w:t>
      </w:r>
    </w:p>
    <w:p w14:paraId="1D84B295">
      <w:pPr>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3. AI</w:t>
      </w:r>
      <w:r>
        <w:rPr>
          <w:rFonts w:hint="eastAsia" w:ascii="宋体" w:hAnsi="宋体" w:eastAsia="宋体" w:cs="微软雅黑"/>
          <w:color w:val="000000" w:themeColor="text1"/>
          <w:sz w:val="20"/>
          <w:szCs w:val="20"/>
          <w:lang w:eastAsia="zh-CN"/>
          <w14:textFill>
            <w14:solidFill>
              <w14:schemeClr w14:val="tx1"/>
            </w14:solidFill>
          </w14:textFill>
        </w:rPr>
        <w:t>规则</w:t>
      </w:r>
      <w:r>
        <w:rPr>
          <w:rFonts w:ascii="宋体" w:hAnsi="宋体" w:eastAsia="宋体"/>
          <w:color w:val="000000" w:themeColor="text1"/>
          <w:sz w:val="20"/>
          <w:szCs w:val="20"/>
          <w:lang w:eastAsia="zh-CN"/>
          <w14:textFill>
            <w14:solidFill>
              <w14:schemeClr w14:val="tx1"/>
            </w14:solidFill>
          </w14:textFill>
        </w:rPr>
        <w:t>机制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玩家技能</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w:t>
      </w:r>
      <w:r>
        <w:rPr>
          <w:rFonts w:hint="eastAsia" w:ascii="宋体" w:hAnsi="宋体" w:eastAsia="宋体" w:cs="微软雅黑"/>
          <w:color w:val="000000" w:themeColor="text1"/>
          <w:sz w:val="20"/>
          <w:szCs w:val="20"/>
          <w:lang w:eastAsia="zh-CN"/>
          <w14:textFill>
            <w14:solidFill>
              <w14:schemeClr w14:val="tx1"/>
            </w14:solidFill>
          </w14:textFill>
        </w:rPr>
        <w:t>发现隐</w:t>
      </w:r>
      <w:r>
        <w:rPr>
          <w:rFonts w:ascii="宋体" w:hAnsi="宋体" w:eastAsia="宋体"/>
          <w:color w:val="000000" w:themeColor="text1"/>
          <w:sz w:val="20"/>
          <w:szCs w:val="20"/>
          <w:lang w:eastAsia="zh-CN"/>
          <w14:textFill>
            <w14:solidFill>
              <w14:schemeClr w14:val="tx1"/>
            </w14:solidFill>
          </w14:textFill>
        </w:rPr>
        <w:t>藏</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索或物品。</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心理学：解</w:t>
      </w:r>
      <w:r>
        <w:rPr>
          <w:rFonts w:hint="eastAsia" w:ascii="宋体" w:hAnsi="宋体" w:eastAsia="宋体" w:cs="微软雅黑"/>
          <w:color w:val="000000" w:themeColor="text1"/>
          <w:sz w:val="20"/>
          <w:szCs w:val="20"/>
          <w:lang w:eastAsia="zh-CN"/>
          <w14:textFill>
            <w14:solidFill>
              <w14:schemeClr w14:val="tx1"/>
            </w14:solidFill>
          </w14:textFill>
        </w:rPr>
        <w:t>读</w:t>
      </w:r>
      <w:r>
        <w:rPr>
          <w:rFonts w:ascii="宋体" w:hAnsi="宋体" w:eastAsia="宋体"/>
          <w:color w:val="000000" w:themeColor="text1"/>
          <w:sz w:val="20"/>
          <w:szCs w:val="20"/>
          <w:lang w:eastAsia="zh-CN"/>
          <w14:textFill>
            <w14:solidFill>
              <w14:schemeClr w14:val="tx1"/>
            </w14:solidFill>
          </w14:textFill>
        </w:rPr>
        <w:t>NPC行</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或文字中的</w:t>
      </w:r>
      <w:r>
        <w:rPr>
          <w:rFonts w:hint="eastAsia" w:ascii="宋体" w:hAnsi="宋体" w:eastAsia="宋体" w:cs="微软雅黑"/>
          <w:color w:val="000000" w:themeColor="text1"/>
          <w:sz w:val="20"/>
          <w:szCs w:val="20"/>
          <w:lang w:eastAsia="zh-CN"/>
          <w14:textFill>
            <w14:solidFill>
              <w14:schemeClr w14:val="tx1"/>
            </w14:solidFill>
          </w14:textFill>
        </w:rPr>
        <w:t>隐</w:t>
      </w:r>
      <w:r>
        <w:rPr>
          <w:rFonts w:ascii="宋体" w:hAnsi="宋体" w:eastAsia="宋体"/>
          <w:color w:val="000000" w:themeColor="text1"/>
          <w:sz w:val="20"/>
          <w:szCs w:val="20"/>
          <w:lang w:eastAsia="zh-CN"/>
          <w14:textFill>
            <w14:solidFill>
              <w14:schemeClr w14:val="tx1"/>
            </w14:solidFill>
          </w14:textFill>
        </w:rPr>
        <w:t>含信息。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交涉：与NPC互</w:t>
      </w:r>
      <w:r>
        <w:rPr>
          <w:rFonts w:hint="eastAsia" w:ascii="宋体" w:hAnsi="宋体" w:eastAsia="宋体" w:cs="微软雅黑"/>
          <w:color w:val="000000" w:themeColor="text1"/>
          <w:sz w:val="20"/>
          <w:szCs w:val="20"/>
          <w:lang w:eastAsia="zh-CN"/>
          <w14:textFill>
            <w14:solidFill>
              <w14:schemeClr w14:val="tx1"/>
            </w14:solidFill>
          </w14:textFill>
        </w:rPr>
        <w:t>动时获</w:t>
      </w:r>
      <w:r>
        <w:rPr>
          <w:rFonts w:ascii="宋体" w:hAnsi="宋体" w:eastAsia="宋体"/>
          <w:color w:val="000000" w:themeColor="text1"/>
          <w:sz w:val="20"/>
          <w:szCs w:val="20"/>
          <w:lang w:eastAsia="zh-CN"/>
          <w14:textFill>
            <w14:solidFill>
              <w14:schemeClr w14:val="tx1"/>
            </w14:solidFill>
          </w14:textFill>
        </w:rPr>
        <w:t>取关</w:t>
      </w:r>
      <w:r>
        <w:rPr>
          <w:rFonts w:hint="eastAsia" w:ascii="宋体" w:hAnsi="宋体" w:eastAsia="宋体" w:cs="微软雅黑"/>
          <w:color w:val="000000" w:themeColor="text1"/>
          <w:sz w:val="20"/>
          <w:szCs w:val="20"/>
          <w:lang w:eastAsia="zh-CN"/>
          <w14:textFill>
            <w14:solidFill>
              <w14:schemeClr w14:val="tx1"/>
            </w14:solidFill>
          </w14:textFill>
        </w:rPr>
        <w:t>键</w:t>
      </w:r>
      <w:r>
        <w:rPr>
          <w:rFonts w:ascii="宋体" w:hAnsi="宋体" w:eastAsia="宋体"/>
          <w:color w:val="000000" w:themeColor="text1"/>
          <w:sz w:val="20"/>
          <w:szCs w:val="20"/>
          <w:lang w:eastAsia="zh-CN"/>
          <w14:textFill>
            <w14:solidFill>
              <w14:schemeClr w14:val="tx1"/>
            </w14:solidFill>
          </w14:textFill>
        </w:rPr>
        <w:t>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跑步：在追逐</w:t>
      </w:r>
      <w:r>
        <w:rPr>
          <w:rFonts w:hint="eastAsia" w:ascii="宋体" w:hAnsi="宋体" w:eastAsia="宋体" w:cs="微软雅黑"/>
          <w:color w:val="000000" w:themeColor="text1"/>
          <w:sz w:val="20"/>
          <w:szCs w:val="20"/>
          <w:lang w:eastAsia="zh-CN"/>
          <w14:textFill>
            <w14:solidFill>
              <w14:schemeClr w14:val="tx1"/>
            </w14:solidFill>
          </w14:textFill>
        </w:rPr>
        <w:t>场</w:t>
      </w:r>
      <w:r>
        <w:rPr>
          <w:rFonts w:ascii="宋体" w:hAnsi="宋体" w:eastAsia="宋体"/>
          <w:color w:val="000000" w:themeColor="text1"/>
          <w:sz w:val="20"/>
          <w:szCs w:val="20"/>
          <w:lang w:eastAsia="zh-CN"/>
          <w14:textFill>
            <w14:solidFill>
              <w14:schemeClr w14:val="tx1"/>
            </w14:solidFill>
          </w14:textFill>
        </w:rPr>
        <w:t>景中影响成功率。</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图书馆</w:t>
      </w:r>
      <w:r>
        <w:rPr>
          <w:rFonts w:ascii="宋体" w:hAnsi="宋体" w:eastAsia="宋体"/>
          <w:color w:val="000000" w:themeColor="text1"/>
          <w:sz w:val="20"/>
          <w:szCs w:val="20"/>
          <w:lang w:eastAsia="zh-CN"/>
          <w14:textFill>
            <w14:solidFill>
              <w14:schemeClr w14:val="tx1"/>
            </w14:solidFill>
          </w14:textFill>
        </w:rPr>
        <w:t>使用：</w:t>
      </w:r>
      <w:r>
        <w:rPr>
          <w:rFonts w:hint="eastAsia" w:ascii="宋体" w:hAnsi="宋体" w:eastAsia="宋体" w:cs="微软雅黑"/>
          <w:color w:val="000000" w:themeColor="text1"/>
          <w:sz w:val="20"/>
          <w:szCs w:val="20"/>
          <w:lang w:eastAsia="zh-CN"/>
          <w14:textFill>
            <w14:solidFill>
              <w14:schemeClr w14:val="tx1"/>
            </w14:solidFill>
          </w14:textFill>
        </w:rPr>
        <w:t>查阅资</w:t>
      </w:r>
      <w:r>
        <w:rPr>
          <w:rFonts w:ascii="宋体" w:hAnsi="宋体" w:eastAsia="宋体"/>
          <w:color w:val="000000" w:themeColor="text1"/>
          <w:sz w:val="20"/>
          <w:szCs w:val="20"/>
          <w:lang w:eastAsia="zh-CN"/>
          <w14:textFill>
            <w14:solidFill>
              <w14:schemeClr w14:val="tx1"/>
            </w14:solidFill>
          </w14:textFill>
        </w:rPr>
        <w:t>料并找到</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信用：提高NPC</w:t>
      </w:r>
      <w:r>
        <w:rPr>
          <w:rFonts w:hint="eastAsia" w:ascii="宋体" w:hAnsi="宋体" w:eastAsia="宋体" w:cs="微软雅黑"/>
          <w:color w:val="000000" w:themeColor="text1"/>
          <w:sz w:val="20"/>
          <w:szCs w:val="20"/>
          <w:lang w:eastAsia="zh-CN"/>
          <w14:textFill>
            <w14:solidFill>
              <w14:schemeClr w14:val="tx1"/>
            </w14:solidFill>
          </w14:textFill>
        </w:rPr>
        <w:t>对</w:t>
      </w:r>
      <w:r>
        <w:rPr>
          <w:rFonts w:ascii="宋体" w:hAnsi="宋体" w:eastAsia="宋体"/>
          <w:color w:val="000000" w:themeColor="text1"/>
          <w:sz w:val="20"/>
          <w:szCs w:val="20"/>
          <w:lang w:eastAsia="zh-CN"/>
          <w14:textFill>
            <w14:solidFill>
              <w14:schemeClr w14:val="tx1"/>
            </w14:solidFill>
          </w14:textFill>
        </w:rPr>
        <w:t>玩家的信任度。</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玩家技能</w:t>
      </w:r>
      <w:r>
        <w:rPr>
          <w:rFonts w:hint="eastAsia" w:ascii="宋体" w:hAnsi="宋体" w:eastAsia="宋体" w:cs="微软雅黑"/>
          <w:color w:val="000000" w:themeColor="text1"/>
          <w:sz w:val="20"/>
          <w:szCs w:val="20"/>
          <w:lang w:eastAsia="zh-CN"/>
          <w14:textFill>
            <w14:solidFill>
              <w14:schemeClr w14:val="tx1"/>
            </w14:solidFill>
          </w14:textFill>
        </w:rPr>
        <w:t>总</w:t>
      </w:r>
      <w:r>
        <w:rPr>
          <w:rFonts w:ascii="宋体" w:hAnsi="宋体" w:eastAsia="宋体"/>
          <w:color w:val="000000" w:themeColor="text1"/>
          <w:sz w:val="20"/>
          <w:szCs w:val="20"/>
          <w:lang w:eastAsia="zh-CN"/>
          <w14:textFill>
            <w14:solidFill>
              <w14:schemeClr w14:val="tx1"/>
            </w14:solidFill>
          </w14:textFill>
        </w:rPr>
        <w:t>点数</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250，需在上述6个技能中分配。</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玩家行</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与</w:t>
      </w:r>
      <w:r>
        <w:rPr>
          <w:rFonts w:hint="eastAsia" w:ascii="宋体" w:hAnsi="宋体" w:eastAsia="宋体" w:cs="微软雅黑"/>
          <w:color w:val="000000" w:themeColor="text1"/>
          <w:sz w:val="20"/>
          <w:szCs w:val="20"/>
          <w:lang w:eastAsia="zh-CN"/>
          <w14:textFill>
            <w14:solidFill>
              <w14:schemeClr w14:val="tx1"/>
            </w14:solidFill>
          </w14:textFill>
        </w:rPr>
        <w:t>结</w:t>
      </w:r>
      <w:r>
        <w:rPr>
          <w:rFonts w:ascii="宋体" w:hAnsi="宋体" w:eastAsia="宋体"/>
          <w:color w:val="000000" w:themeColor="text1"/>
          <w:sz w:val="20"/>
          <w:szCs w:val="20"/>
          <w:lang w:eastAsia="zh-CN"/>
          <w14:textFill>
            <w14:solidFill>
              <w14:schemeClr w14:val="tx1"/>
            </w14:solidFill>
          </w14:textFill>
        </w:rPr>
        <w:t>果</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1. </w:t>
      </w:r>
      <w:r>
        <w:rPr>
          <w:rFonts w:hint="eastAsia" w:ascii="宋体" w:hAnsi="宋体" w:eastAsia="宋体" w:cs="微软雅黑"/>
          <w:color w:val="000000" w:themeColor="text1"/>
          <w:sz w:val="20"/>
          <w:szCs w:val="20"/>
          <w:lang w:eastAsia="zh-CN"/>
          <w14:textFill>
            <w14:solidFill>
              <w14:schemeClr w14:val="tx1"/>
            </w14:solidFill>
          </w14:textFill>
        </w:rPr>
        <w:t>检</w:t>
      </w:r>
      <w:r>
        <w:rPr>
          <w:rFonts w:ascii="宋体" w:hAnsi="宋体" w:eastAsia="宋体"/>
          <w:color w:val="000000" w:themeColor="text1"/>
          <w:sz w:val="20"/>
          <w:szCs w:val="20"/>
          <w:lang w:eastAsia="zh-CN"/>
          <w14:textFill>
            <w14:solidFill>
              <w14:schemeClr w14:val="tx1"/>
            </w14:solidFill>
          </w14:textFill>
        </w:rPr>
        <w:t>定内容：</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察：用于</w:t>
      </w:r>
      <w:r>
        <w:rPr>
          <w:rFonts w:hint="eastAsia" w:ascii="宋体" w:hAnsi="宋体" w:eastAsia="宋体" w:cs="微软雅黑"/>
          <w:color w:val="000000" w:themeColor="text1"/>
          <w:sz w:val="20"/>
          <w:szCs w:val="20"/>
          <w:lang w:eastAsia="zh-CN"/>
          <w14:textFill>
            <w14:solidFill>
              <w14:schemeClr w14:val="tx1"/>
            </w14:solidFill>
          </w14:textFill>
        </w:rPr>
        <w:t>发现隐</w:t>
      </w:r>
      <w:r>
        <w:rPr>
          <w:rFonts w:ascii="宋体" w:hAnsi="宋体" w:eastAsia="宋体"/>
          <w:color w:val="000000" w:themeColor="text1"/>
          <w:sz w:val="20"/>
          <w:szCs w:val="20"/>
          <w:lang w:eastAsia="zh-CN"/>
          <w14:textFill>
            <w14:solidFill>
              <w14:schemeClr w14:val="tx1"/>
            </w14:solidFill>
          </w14:textFill>
        </w:rPr>
        <w:t>藏</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心理学：用于解析NPC言辞和情感背后的深</w:t>
      </w:r>
      <w:r>
        <w:rPr>
          <w:rFonts w:hint="eastAsia" w:ascii="宋体" w:hAnsi="宋体" w:eastAsia="宋体" w:cs="微软雅黑"/>
          <w:color w:val="000000" w:themeColor="text1"/>
          <w:sz w:val="20"/>
          <w:szCs w:val="20"/>
          <w:lang w:eastAsia="zh-CN"/>
          <w14:textFill>
            <w14:solidFill>
              <w14:schemeClr w14:val="tx1"/>
            </w14:solidFill>
          </w14:textFill>
        </w:rPr>
        <w:t>层</w:t>
      </w:r>
      <w:r>
        <w:rPr>
          <w:rFonts w:ascii="宋体" w:hAnsi="宋体" w:eastAsia="宋体"/>
          <w:color w:val="000000" w:themeColor="text1"/>
          <w:sz w:val="20"/>
          <w:szCs w:val="20"/>
          <w:lang w:eastAsia="zh-CN"/>
          <w14:textFill>
            <w14:solidFill>
              <w14:schemeClr w14:val="tx1"/>
            </w14:solidFill>
          </w14:textFill>
        </w:rPr>
        <w:t>含</w:t>
      </w:r>
      <w:r>
        <w:rPr>
          <w:rFonts w:hint="eastAsia" w:ascii="宋体" w:hAnsi="宋体" w:eastAsia="宋体" w:cs="微软雅黑"/>
          <w:color w:val="000000" w:themeColor="text1"/>
          <w:sz w:val="20"/>
          <w:szCs w:val="20"/>
          <w:lang w:eastAsia="zh-CN"/>
          <w14:textFill>
            <w14:solidFill>
              <w14:schemeClr w14:val="tx1"/>
            </w14:solidFill>
          </w14:textFill>
        </w:rPr>
        <w:t>义</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交涉：用于通</w:t>
      </w:r>
      <w:r>
        <w:rPr>
          <w:rFonts w:hint="eastAsia" w:ascii="宋体" w:hAnsi="宋体" w:eastAsia="宋体" w:cs="微软雅黑"/>
          <w:color w:val="000000" w:themeColor="text1"/>
          <w:sz w:val="20"/>
          <w:szCs w:val="20"/>
          <w:lang w:eastAsia="zh-CN"/>
          <w14:textFill>
            <w14:solidFill>
              <w14:schemeClr w14:val="tx1"/>
            </w14:solidFill>
          </w14:textFill>
        </w:rPr>
        <w:t>过谈</w:t>
      </w:r>
      <w:r>
        <w:rPr>
          <w:rFonts w:ascii="宋体" w:hAnsi="宋体" w:eastAsia="宋体"/>
          <w:color w:val="000000" w:themeColor="text1"/>
          <w:sz w:val="20"/>
          <w:szCs w:val="20"/>
          <w:lang w:eastAsia="zh-CN"/>
          <w14:textFill>
            <w14:solidFill>
              <w14:schemeClr w14:val="tx1"/>
            </w14:solidFill>
          </w14:textFill>
        </w:rPr>
        <w:t>判或社交手段</w:t>
      </w:r>
      <w:r>
        <w:rPr>
          <w:rFonts w:hint="eastAsia" w:ascii="宋体" w:hAnsi="宋体" w:eastAsia="宋体" w:cs="微软雅黑"/>
          <w:color w:val="000000" w:themeColor="text1"/>
          <w:sz w:val="20"/>
          <w:szCs w:val="20"/>
          <w:lang w:eastAsia="zh-CN"/>
          <w14:textFill>
            <w14:solidFill>
              <w14:schemeClr w14:val="tx1"/>
            </w14:solidFill>
          </w14:textFill>
        </w:rPr>
        <w:t>获</w:t>
      </w:r>
      <w:r>
        <w:rPr>
          <w:rFonts w:ascii="宋体" w:hAnsi="宋体" w:eastAsia="宋体"/>
          <w:color w:val="000000" w:themeColor="text1"/>
          <w:sz w:val="20"/>
          <w:szCs w:val="20"/>
          <w:lang w:eastAsia="zh-CN"/>
          <w14:textFill>
            <w14:solidFill>
              <w14:schemeClr w14:val="tx1"/>
            </w14:solidFill>
          </w14:textFill>
        </w:rPr>
        <w:t>取信息。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跑步：用于在追逐</w:t>
      </w:r>
      <w:r>
        <w:rPr>
          <w:rFonts w:hint="eastAsia" w:ascii="宋体" w:hAnsi="宋体" w:eastAsia="宋体" w:cs="微软雅黑"/>
          <w:color w:val="000000" w:themeColor="text1"/>
          <w:sz w:val="20"/>
          <w:szCs w:val="20"/>
          <w:lang w:eastAsia="zh-CN"/>
          <w14:textFill>
            <w14:solidFill>
              <w14:schemeClr w14:val="tx1"/>
            </w14:solidFill>
          </w14:textFill>
        </w:rPr>
        <w:t>场</w:t>
      </w:r>
      <w:r>
        <w:rPr>
          <w:rFonts w:ascii="宋体" w:hAnsi="宋体" w:eastAsia="宋体"/>
          <w:color w:val="000000" w:themeColor="text1"/>
          <w:sz w:val="20"/>
          <w:szCs w:val="20"/>
          <w:lang w:eastAsia="zh-CN"/>
          <w14:textFill>
            <w14:solidFill>
              <w14:schemeClr w14:val="tx1"/>
            </w14:solidFill>
          </w14:textFill>
        </w:rPr>
        <w:t>景中决定行</w:t>
      </w:r>
      <w:r>
        <w:rPr>
          <w:rFonts w:hint="eastAsia" w:ascii="宋体" w:hAnsi="宋体" w:eastAsia="宋体" w:cs="微软雅黑"/>
          <w:color w:val="000000" w:themeColor="text1"/>
          <w:sz w:val="20"/>
          <w:szCs w:val="20"/>
          <w:lang w:eastAsia="zh-CN"/>
          <w14:textFill>
            <w14:solidFill>
              <w14:schemeClr w14:val="tx1"/>
            </w14:solidFill>
          </w14:textFill>
        </w:rPr>
        <w:t>动结</w:t>
      </w:r>
      <w:r>
        <w:rPr>
          <w:rFonts w:ascii="宋体" w:hAnsi="宋体" w:eastAsia="宋体"/>
          <w:color w:val="000000" w:themeColor="text1"/>
          <w:sz w:val="20"/>
          <w:szCs w:val="20"/>
          <w:lang w:eastAsia="zh-CN"/>
          <w14:textFill>
            <w14:solidFill>
              <w14:schemeClr w14:val="tx1"/>
            </w14:solidFill>
          </w14:textFill>
        </w:rPr>
        <w:t>果。</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图书馆</w:t>
      </w:r>
      <w:r>
        <w:rPr>
          <w:rFonts w:ascii="宋体" w:hAnsi="宋体" w:eastAsia="宋体"/>
          <w:color w:val="000000" w:themeColor="text1"/>
          <w:sz w:val="20"/>
          <w:szCs w:val="20"/>
          <w:lang w:eastAsia="zh-CN"/>
          <w14:textFill>
            <w14:solidFill>
              <w14:schemeClr w14:val="tx1"/>
            </w14:solidFill>
          </w14:textFill>
        </w:rPr>
        <w:t>使用：用于快速找到文献和</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信用：用于提升NPC</w:t>
      </w:r>
      <w:r>
        <w:rPr>
          <w:rFonts w:hint="eastAsia" w:ascii="宋体" w:hAnsi="宋体" w:eastAsia="宋体" w:cs="微软雅黑"/>
          <w:color w:val="000000" w:themeColor="text1"/>
          <w:sz w:val="20"/>
          <w:szCs w:val="20"/>
          <w:lang w:eastAsia="zh-CN"/>
          <w14:textFill>
            <w14:solidFill>
              <w14:schemeClr w14:val="tx1"/>
            </w14:solidFill>
          </w14:textFill>
        </w:rPr>
        <w:t>对</w:t>
      </w:r>
      <w:r>
        <w:rPr>
          <w:rFonts w:ascii="宋体" w:hAnsi="宋体" w:eastAsia="宋体"/>
          <w:color w:val="000000" w:themeColor="text1"/>
          <w:sz w:val="20"/>
          <w:szCs w:val="20"/>
          <w:lang w:eastAsia="zh-CN"/>
          <w14:textFill>
            <w14:solidFill>
              <w14:schemeClr w14:val="tx1"/>
            </w14:solidFill>
          </w14:textFill>
        </w:rPr>
        <w:t>玩家的信</w:t>
      </w:r>
      <w:r>
        <w:rPr>
          <w:rFonts w:hint="eastAsia" w:ascii="宋体" w:hAnsi="宋体" w:eastAsia="宋体" w:cs="微软雅黑"/>
          <w:color w:val="000000" w:themeColor="text1"/>
          <w:sz w:val="20"/>
          <w:szCs w:val="20"/>
          <w:lang w:eastAsia="zh-CN"/>
          <w14:textFill>
            <w14:solidFill>
              <w14:schemeClr w14:val="tx1"/>
            </w14:solidFill>
          </w14:textFill>
        </w:rPr>
        <w:t>赖</w:t>
      </w:r>
      <w:r>
        <w:rPr>
          <w:rFonts w:ascii="宋体" w:hAnsi="宋体" w:eastAsia="宋体"/>
          <w:color w:val="000000" w:themeColor="text1"/>
          <w:sz w:val="20"/>
          <w:szCs w:val="20"/>
          <w:lang w:eastAsia="zh-CN"/>
          <w14:textFill>
            <w14:solidFill>
              <w14:schemeClr w14:val="tx1"/>
            </w14:solidFill>
          </w14:textFill>
        </w:rPr>
        <w:t>程度。</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2. 成功与失</w:t>
      </w:r>
      <w:r>
        <w:rPr>
          <w:rFonts w:hint="eastAsia" w:ascii="宋体" w:hAnsi="宋体" w:eastAsia="宋体" w:cs="微软雅黑"/>
          <w:color w:val="000000" w:themeColor="text1"/>
          <w:sz w:val="20"/>
          <w:szCs w:val="20"/>
          <w:lang w:eastAsia="zh-CN"/>
          <w14:textFill>
            <w14:solidFill>
              <w14:schemeClr w14:val="tx1"/>
            </w14:solidFill>
          </w14:textFill>
        </w:rPr>
        <w:t>败</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成功：推</w:t>
      </w:r>
      <w:r>
        <w:rPr>
          <w:rFonts w:hint="eastAsia" w:ascii="宋体" w:hAnsi="宋体" w:eastAsia="宋体" w:cs="微软雅黑"/>
          <w:color w:val="000000" w:themeColor="text1"/>
          <w:sz w:val="20"/>
          <w:szCs w:val="20"/>
          <w:lang w:eastAsia="zh-CN"/>
          <w14:textFill>
            <w14:solidFill>
              <w14:schemeClr w14:val="tx1"/>
            </w14:solidFill>
          </w14:textFill>
        </w:rPr>
        <w:t>动剧</w:t>
      </w:r>
      <w:r>
        <w:rPr>
          <w:rFonts w:ascii="宋体" w:hAnsi="宋体" w:eastAsia="宋体"/>
          <w:color w:val="000000" w:themeColor="text1"/>
          <w:sz w:val="20"/>
          <w:szCs w:val="20"/>
          <w:lang w:eastAsia="zh-CN"/>
          <w14:textFill>
            <w14:solidFill>
              <w14:schemeClr w14:val="tx1"/>
            </w14:solidFill>
          </w14:textFill>
        </w:rPr>
        <w:t>情，</w:t>
      </w:r>
      <w:r>
        <w:rPr>
          <w:rFonts w:hint="eastAsia" w:ascii="宋体" w:hAnsi="宋体" w:eastAsia="宋体" w:cs="微软雅黑"/>
          <w:color w:val="000000" w:themeColor="text1"/>
          <w:sz w:val="20"/>
          <w:szCs w:val="20"/>
          <w:lang w:eastAsia="zh-CN"/>
          <w14:textFill>
            <w14:solidFill>
              <w14:schemeClr w14:val="tx1"/>
            </w14:solidFill>
          </w14:textFill>
        </w:rPr>
        <w:t>获</w:t>
      </w:r>
      <w:r>
        <w:rPr>
          <w:rFonts w:ascii="宋体" w:hAnsi="宋体" w:eastAsia="宋体"/>
          <w:color w:val="000000" w:themeColor="text1"/>
          <w:sz w:val="20"/>
          <w:szCs w:val="20"/>
          <w:lang w:eastAsia="zh-CN"/>
          <w14:textFill>
            <w14:solidFill>
              <w14:schemeClr w14:val="tx1"/>
            </w14:solidFill>
          </w14:textFill>
        </w:rPr>
        <w:t>取有用信息或</w:t>
      </w:r>
      <w:r>
        <w:rPr>
          <w:rFonts w:hint="eastAsia" w:ascii="宋体" w:hAnsi="宋体" w:eastAsia="宋体" w:cs="微软雅黑"/>
          <w:color w:val="000000" w:themeColor="text1"/>
          <w:sz w:val="20"/>
          <w:szCs w:val="20"/>
          <w:lang w:eastAsia="zh-CN"/>
          <w14:textFill>
            <w14:solidFill>
              <w14:schemeClr w14:val="tx1"/>
            </w14:solidFill>
          </w14:textFill>
        </w:rPr>
        <w:t>优势</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失</w:t>
      </w:r>
      <w:r>
        <w:rPr>
          <w:rFonts w:hint="eastAsia" w:ascii="宋体" w:hAnsi="宋体" w:eastAsia="宋体" w:cs="微软雅黑"/>
          <w:color w:val="000000" w:themeColor="text1"/>
          <w:sz w:val="20"/>
          <w:szCs w:val="20"/>
          <w:lang w:eastAsia="zh-CN"/>
          <w14:textFill>
            <w14:solidFill>
              <w14:schemeClr w14:val="tx1"/>
            </w14:solidFill>
          </w14:textFill>
        </w:rPr>
        <w:t>败</w:t>
      </w:r>
      <w:r>
        <w:rPr>
          <w:rFonts w:ascii="宋体" w:hAnsi="宋体" w:eastAsia="宋体"/>
          <w:color w:val="000000" w:themeColor="text1"/>
          <w:sz w:val="20"/>
          <w:szCs w:val="20"/>
          <w:lang w:eastAsia="zh-CN"/>
          <w14:textFill>
            <w14:solidFill>
              <w14:schemeClr w14:val="tx1"/>
            </w14:solidFill>
          </w14:textFill>
        </w:rPr>
        <w:t>：触</w:t>
      </w:r>
      <w:r>
        <w:rPr>
          <w:rFonts w:hint="eastAsia" w:ascii="宋体" w:hAnsi="宋体" w:eastAsia="宋体" w:cs="微软雅黑"/>
          <w:color w:val="000000" w:themeColor="text1"/>
          <w:sz w:val="20"/>
          <w:szCs w:val="20"/>
          <w:lang w:eastAsia="zh-CN"/>
          <w14:textFill>
            <w14:solidFill>
              <w14:schemeClr w14:val="tx1"/>
            </w14:solidFill>
          </w14:textFill>
        </w:rPr>
        <w:t>发备选</w:t>
      </w:r>
      <w:r>
        <w:rPr>
          <w:rFonts w:ascii="宋体" w:hAnsi="宋体" w:eastAsia="宋体"/>
          <w:color w:val="000000" w:themeColor="text1"/>
          <w:sz w:val="20"/>
          <w:szCs w:val="20"/>
          <w:lang w:eastAsia="zh-CN"/>
          <w14:textFill>
            <w14:solidFill>
              <w14:schemeClr w14:val="tx1"/>
            </w14:solidFill>
          </w14:textFill>
        </w:rPr>
        <w:t>路径或</w:t>
      </w:r>
      <w:r>
        <w:rPr>
          <w:rFonts w:hint="eastAsia" w:ascii="宋体" w:hAnsi="宋体" w:eastAsia="宋体" w:cs="微软雅黑"/>
          <w:color w:val="000000" w:themeColor="text1"/>
          <w:sz w:val="20"/>
          <w:szCs w:val="20"/>
          <w:lang w:eastAsia="zh-CN"/>
          <w14:textFill>
            <w14:solidFill>
              <w14:schemeClr w14:val="tx1"/>
            </w14:solidFill>
          </w14:textFill>
        </w:rPr>
        <w:t>给</w:t>
      </w:r>
      <w:r>
        <w:rPr>
          <w:rFonts w:ascii="宋体" w:hAnsi="宋体" w:eastAsia="宋体"/>
          <w:color w:val="000000" w:themeColor="text1"/>
          <w:sz w:val="20"/>
          <w:szCs w:val="20"/>
          <w:lang w:eastAsia="zh-CN"/>
          <w14:textFill>
            <w14:solidFill>
              <w14:schemeClr w14:val="tx1"/>
            </w14:solidFill>
          </w14:textFill>
        </w:rPr>
        <w:t>予提示。</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b/>
          <w:bCs/>
          <w:color w:val="000000" w:themeColor="text1"/>
          <w:sz w:val="20"/>
          <w:szCs w:val="20"/>
          <w:lang w:eastAsia="zh-CN"/>
          <w14:textFill>
            <w14:solidFill>
              <w14:schemeClr w14:val="tx1"/>
            </w14:solidFill>
          </w14:textFill>
        </w:rPr>
        <w:t>偏离主</w:t>
      </w:r>
      <w:r>
        <w:rPr>
          <w:rFonts w:hint="eastAsia" w:ascii="宋体" w:hAnsi="宋体" w:eastAsia="宋体" w:cs="微软雅黑"/>
          <w:b/>
          <w:bCs/>
          <w:color w:val="000000" w:themeColor="text1"/>
          <w:sz w:val="20"/>
          <w:szCs w:val="20"/>
          <w:lang w:eastAsia="zh-CN"/>
          <w14:textFill>
            <w14:solidFill>
              <w14:schemeClr w14:val="tx1"/>
            </w14:solidFill>
          </w14:textFill>
        </w:rPr>
        <w:t>线</w:t>
      </w:r>
      <w:r>
        <w:rPr>
          <w:rFonts w:ascii="宋体" w:hAnsi="宋体" w:eastAsia="宋体"/>
          <w:b/>
          <w:bCs/>
          <w:color w:val="000000" w:themeColor="text1"/>
          <w:sz w:val="20"/>
          <w:szCs w:val="20"/>
          <w:lang w:eastAsia="zh-CN"/>
          <w14:textFill>
            <w14:solidFill>
              <w14:schemeClr w14:val="tx1"/>
            </w14:solidFill>
          </w14:textFill>
        </w:rPr>
        <w:t>与提示策略</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偏离主</w:t>
      </w:r>
      <w:r>
        <w:rPr>
          <w:rFonts w:hint="eastAsia" w:ascii="宋体" w:hAnsi="宋体" w:eastAsia="宋体" w:cs="微软雅黑"/>
          <w:color w:val="000000" w:themeColor="text1"/>
          <w:sz w:val="20"/>
          <w:szCs w:val="20"/>
          <w:lang w:eastAsia="zh-CN"/>
          <w14:textFill>
            <w14:solidFill>
              <w14:schemeClr w14:val="tx1"/>
            </w14:solidFill>
          </w14:textFill>
        </w:rPr>
        <w:t>线时</w:t>
      </w:r>
      <w:r>
        <w:rPr>
          <w:rFonts w:ascii="宋体" w:hAnsi="宋体" w:eastAsia="宋体"/>
          <w:color w:val="000000" w:themeColor="text1"/>
          <w:sz w:val="20"/>
          <w:szCs w:val="20"/>
          <w:lang w:eastAsia="zh-CN"/>
          <w14:textFill>
            <w14:solidFill>
              <w14:schemeClr w14:val="tx1"/>
            </w14:solidFill>
          </w14:textFill>
        </w:rPr>
        <w:t>：AI与玩家</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行最多五回合幽默且符合</w:t>
      </w:r>
      <w:r>
        <w:rPr>
          <w:rFonts w:hint="eastAsia" w:ascii="宋体" w:hAnsi="宋体" w:eastAsia="宋体" w:cs="微软雅黑"/>
          <w:color w:val="000000" w:themeColor="text1"/>
          <w:sz w:val="20"/>
          <w:szCs w:val="20"/>
          <w:lang w:eastAsia="zh-CN"/>
          <w14:textFill>
            <w14:solidFill>
              <w14:schemeClr w14:val="tx1"/>
            </w14:solidFill>
          </w14:textFill>
        </w:rPr>
        <w:t>剧</w:t>
      </w:r>
      <w:r>
        <w:rPr>
          <w:rFonts w:ascii="宋体" w:hAnsi="宋体" w:eastAsia="宋体"/>
          <w:color w:val="000000" w:themeColor="text1"/>
          <w:sz w:val="20"/>
          <w:szCs w:val="20"/>
          <w:lang w:eastAsia="zh-CN"/>
          <w14:textFill>
            <w14:solidFill>
              <w14:schemeClr w14:val="tx1"/>
            </w14:solidFill>
          </w14:textFill>
        </w:rPr>
        <w:t>情</w:t>
      </w:r>
      <w:r>
        <w:rPr>
          <w:rFonts w:hint="eastAsia" w:ascii="宋体" w:hAnsi="宋体" w:eastAsia="宋体" w:cs="微软雅黑"/>
          <w:color w:val="000000" w:themeColor="text1"/>
          <w:sz w:val="20"/>
          <w:szCs w:val="20"/>
          <w:lang w:eastAsia="zh-CN"/>
          <w14:textFill>
            <w14:solidFill>
              <w14:schemeClr w14:val="tx1"/>
            </w14:solidFill>
          </w14:textFill>
        </w:rPr>
        <w:t>设</w:t>
      </w:r>
      <w:r>
        <w:rPr>
          <w:rFonts w:ascii="宋体" w:hAnsi="宋体" w:eastAsia="宋体"/>
          <w:color w:val="000000" w:themeColor="text1"/>
          <w:sz w:val="20"/>
          <w:szCs w:val="20"/>
          <w:lang w:eastAsia="zh-CN"/>
          <w14:textFill>
            <w14:solidFill>
              <w14:schemeClr w14:val="tx1"/>
            </w14:solidFill>
          </w14:textFill>
        </w:rPr>
        <w:t>定的玩笑互</w:t>
      </w:r>
      <w:r>
        <w:rPr>
          <w:rFonts w:hint="eastAsia" w:ascii="宋体" w:hAnsi="宋体" w:eastAsia="宋体" w:cs="微软雅黑"/>
          <w:color w:val="000000" w:themeColor="text1"/>
          <w:sz w:val="20"/>
          <w:szCs w:val="20"/>
          <w:lang w:eastAsia="zh-CN"/>
          <w14:textFill>
            <w14:solidFill>
              <w14:schemeClr w14:val="tx1"/>
            </w14:solidFill>
          </w14:textFill>
        </w:rPr>
        <w:t>动</w:t>
      </w:r>
      <w:r>
        <w:rPr>
          <w:rFonts w:ascii="宋体" w:hAnsi="宋体" w:eastAsia="宋体"/>
          <w:color w:val="000000" w:themeColor="text1"/>
          <w:sz w:val="20"/>
          <w:szCs w:val="20"/>
          <w:lang w:eastAsia="zh-CN"/>
          <w14:textFill>
            <w14:solidFill>
              <w14:schemeClr w14:val="tx1"/>
            </w14:solidFill>
          </w14:textFill>
        </w:rPr>
        <w:t>，以</w:t>
      </w:r>
      <w:r>
        <w:rPr>
          <w:rFonts w:hint="eastAsia" w:ascii="宋体" w:hAnsi="宋体" w:eastAsia="宋体" w:cs="微软雅黑"/>
          <w:color w:val="000000" w:themeColor="text1"/>
          <w:sz w:val="20"/>
          <w:szCs w:val="20"/>
          <w:lang w:eastAsia="zh-CN"/>
          <w14:textFill>
            <w14:solidFill>
              <w14:schemeClr w14:val="tx1"/>
            </w14:solidFill>
          </w14:textFill>
        </w:rPr>
        <w:t>缓</w:t>
      </w:r>
      <w:r>
        <w:rPr>
          <w:rFonts w:ascii="宋体" w:hAnsi="宋体" w:eastAsia="宋体"/>
          <w:color w:val="000000" w:themeColor="text1"/>
          <w:sz w:val="20"/>
          <w:szCs w:val="20"/>
          <w:lang w:eastAsia="zh-CN"/>
          <w14:textFill>
            <w14:solidFill>
              <w14:schemeClr w14:val="tx1"/>
            </w14:solidFill>
          </w14:textFill>
        </w:rPr>
        <w:t>解</w:t>
      </w:r>
      <w:r>
        <w:rPr>
          <w:rFonts w:hint="eastAsia" w:ascii="宋体" w:hAnsi="宋体" w:eastAsia="宋体" w:cs="微软雅黑"/>
          <w:color w:val="000000" w:themeColor="text1"/>
          <w:sz w:val="20"/>
          <w:szCs w:val="20"/>
          <w:lang w:eastAsia="zh-CN"/>
          <w14:textFill>
            <w14:solidFill>
              <w14:schemeClr w14:val="tx1"/>
            </w14:solidFill>
          </w14:textFill>
        </w:rPr>
        <w:t>紧张</w:t>
      </w:r>
      <w:r>
        <w:rPr>
          <w:rFonts w:ascii="宋体" w:hAnsi="宋体" w:eastAsia="宋体"/>
          <w:color w:val="000000" w:themeColor="text1"/>
          <w:sz w:val="20"/>
          <w:szCs w:val="20"/>
          <w:lang w:eastAsia="zh-CN"/>
          <w14:textFill>
            <w14:solidFill>
              <w14:schemeClr w14:val="tx1"/>
            </w14:solidFill>
          </w14:textFill>
        </w:rPr>
        <w:t>并保持玩家参与感。</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五回合后引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：若玩家仍未回</w:t>
      </w:r>
      <w:r>
        <w:rPr>
          <w:rFonts w:hint="eastAsia" w:ascii="宋体" w:hAnsi="宋体" w:eastAsia="宋体" w:cs="微软雅黑"/>
          <w:color w:val="000000" w:themeColor="text1"/>
          <w:sz w:val="20"/>
          <w:szCs w:val="20"/>
          <w:lang w:eastAsia="zh-CN"/>
          <w14:textFill>
            <w14:solidFill>
              <w14:schemeClr w14:val="tx1"/>
            </w14:solidFill>
          </w14:textFill>
        </w:rPr>
        <w:t>归</w:t>
      </w:r>
      <w:r>
        <w:rPr>
          <w:rFonts w:ascii="宋体" w:hAnsi="宋体" w:eastAsia="宋体"/>
          <w:color w:val="000000" w:themeColor="text1"/>
          <w:sz w:val="20"/>
          <w:szCs w:val="20"/>
          <w:lang w:eastAsia="zh-CN"/>
          <w14:textFill>
            <w14:solidFill>
              <w14:schemeClr w14:val="tx1"/>
            </w14:solidFill>
          </w14:textFill>
        </w:rPr>
        <w:t>主</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，AI开始逐步引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，提供与主</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相关的明</w:t>
      </w:r>
      <w:r>
        <w:rPr>
          <w:rFonts w:hint="eastAsia" w:ascii="宋体" w:hAnsi="宋体" w:eastAsia="宋体" w:cs="微软雅黑"/>
          <w:color w:val="000000" w:themeColor="text1"/>
          <w:sz w:val="20"/>
          <w:szCs w:val="20"/>
          <w:lang w:eastAsia="zh-CN"/>
          <w14:textFill>
            <w14:solidFill>
              <w14:schemeClr w14:val="tx1"/>
            </w14:solidFill>
          </w14:textFill>
        </w:rPr>
        <w:t>显</w:t>
      </w:r>
      <w:r>
        <w:rPr>
          <w:rFonts w:ascii="宋体" w:hAnsi="宋体" w:eastAsia="宋体"/>
          <w:color w:val="000000" w:themeColor="text1"/>
          <w:sz w:val="20"/>
          <w:szCs w:val="20"/>
          <w:lang w:eastAsia="zh-CN"/>
          <w14:textFill>
            <w14:solidFill>
              <w14:schemeClr w14:val="tx1"/>
            </w14:solidFill>
          </w14:textFill>
        </w:rPr>
        <w:t>提示。</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长时间</w:t>
      </w:r>
      <w:r>
        <w:rPr>
          <w:rFonts w:ascii="宋体" w:hAnsi="宋体" w:eastAsia="宋体"/>
          <w:color w:val="000000" w:themeColor="text1"/>
          <w:sz w:val="20"/>
          <w:szCs w:val="20"/>
          <w:lang w:eastAsia="zh-CN"/>
          <w14:textFill>
            <w14:solidFill>
              <w14:schemeClr w14:val="tx1"/>
            </w14:solidFill>
          </w14:textFill>
        </w:rPr>
        <w:t>停滞或引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无效：直接</w:t>
      </w:r>
      <w:r>
        <w:rPr>
          <w:rFonts w:hint="eastAsia" w:ascii="宋体" w:hAnsi="宋体" w:eastAsia="宋体" w:cs="微软雅黑"/>
          <w:color w:val="000000" w:themeColor="text1"/>
          <w:sz w:val="20"/>
          <w:szCs w:val="20"/>
          <w:lang w:eastAsia="zh-CN"/>
          <w14:textFill>
            <w14:solidFill>
              <w14:schemeClr w14:val="tx1"/>
            </w14:solidFill>
          </w14:textFill>
        </w:rPr>
        <w:t>给</w:t>
      </w:r>
      <w:r>
        <w:rPr>
          <w:rFonts w:ascii="宋体" w:hAnsi="宋体" w:eastAsia="宋体"/>
          <w:color w:val="000000" w:themeColor="text1"/>
          <w:sz w:val="20"/>
          <w:szCs w:val="20"/>
          <w:lang w:eastAsia="zh-CN"/>
          <w14:textFill>
            <w14:solidFill>
              <w14:schemeClr w14:val="tx1"/>
            </w14:solidFill>
          </w14:textFill>
        </w:rPr>
        <w:t>出更明确的方向，例如“或</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公墓的看守会知道更多关于道格拉斯的信息。”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4. AI台</w:t>
      </w:r>
      <w:r>
        <w:rPr>
          <w:rFonts w:hint="eastAsia" w:ascii="宋体" w:hAnsi="宋体" w:eastAsia="宋体" w:cs="微软雅黑"/>
          <w:color w:val="000000" w:themeColor="text1"/>
          <w:sz w:val="20"/>
          <w:szCs w:val="20"/>
          <w:lang w:eastAsia="zh-CN"/>
          <w14:textFill>
            <w14:solidFill>
              <w14:schemeClr w14:val="tx1"/>
            </w14:solidFill>
          </w14:textFill>
        </w:rPr>
        <w:t>词</w:t>
      </w:r>
      <w:r>
        <w:rPr>
          <w:rFonts w:ascii="宋体" w:hAnsi="宋体" w:eastAsia="宋体"/>
          <w:color w:val="000000" w:themeColor="text1"/>
          <w:sz w:val="20"/>
          <w:szCs w:val="20"/>
          <w:lang w:eastAsia="zh-CN"/>
          <w14:textFill>
            <w14:solidFill>
              <w14:schemeClr w14:val="tx1"/>
            </w14:solidFill>
          </w14:textFill>
        </w:rPr>
        <w:t>与引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策略</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NPC台</w:t>
      </w:r>
      <w:r>
        <w:rPr>
          <w:rFonts w:hint="eastAsia" w:ascii="宋体" w:hAnsi="宋体" w:eastAsia="宋体" w:cs="微软雅黑"/>
          <w:color w:val="000000" w:themeColor="text1"/>
          <w:sz w:val="20"/>
          <w:szCs w:val="20"/>
          <w:lang w:eastAsia="zh-CN"/>
          <w14:textFill>
            <w14:solidFill>
              <w14:schemeClr w14:val="tx1"/>
            </w14:solidFill>
          </w14:textFill>
        </w:rPr>
        <w:t>词</w:t>
      </w:r>
      <w:r>
        <w:rPr>
          <w:rFonts w:ascii="宋体" w:hAnsi="宋体" w:eastAsia="宋体"/>
          <w:color w:val="000000" w:themeColor="text1"/>
          <w:sz w:val="20"/>
          <w:szCs w:val="20"/>
          <w:lang w:eastAsia="zh-CN"/>
          <w14:textFill>
            <w14:solidFill>
              <w14:schemeClr w14:val="tx1"/>
            </w14:solidFill>
          </w14:textFill>
        </w:rPr>
        <w:t>示例</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托</w:t>
      </w:r>
      <w:r>
        <w:rPr>
          <w:rFonts w:hint="eastAsia" w:ascii="宋体" w:hAnsi="宋体" w:eastAsia="宋体" w:cs="微软雅黑"/>
          <w:color w:val="000000" w:themeColor="text1"/>
          <w:sz w:val="20"/>
          <w:szCs w:val="20"/>
          <w:lang w:eastAsia="zh-CN"/>
          <w14:textFill>
            <w14:solidFill>
              <w14:schemeClr w14:val="tx1"/>
            </w14:solidFill>
          </w14:textFill>
        </w:rPr>
        <w:t>马</w:t>
      </w:r>
      <w:r>
        <w:rPr>
          <w:rFonts w:ascii="宋体" w:hAnsi="宋体" w:eastAsia="宋体"/>
          <w:color w:val="000000" w:themeColor="text1"/>
          <w:sz w:val="20"/>
          <w:szCs w:val="20"/>
          <w:lang w:eastAsia="zh-CN"/>
          <w14:textFill>
            <w14:solidFill>
              <w14:schemeClr w14:val="tx1"/>
            </w14:solidFill>
          </w14:textFill>
        </w:rPr>
        <w:t>斯·金博</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：“我的叔叔道格拉斯失踪了一年，但最近有人在他的旧宅</w:t>
      </w:r>
      <w:r>
        <w:rPr>
          <w:rFonts w:hint="eastAsia" w:ascii="宋体" w:hAnsi="宋体" w:eastAsia="宋体" w:cs="微软雅黑"/>
          <w:color w:val="000000" w:themeColor="text1"/>
          <w:sz w:val="20"/>
          <w:szCs w:val="20"/>
          <w:lang w:eastAsia="zh-CN"/>
          <w14:textFill>
            <w14:solidFill>
              <w14:schemeClr w14:val="tx1"/>
            </w14:solidFill>
          </w14:textFill>
        </w:rPr>
        <w:t>发现</w:t>
      </w:r>
      <w:r>
        <w:rPr>
          <w:rFonts w:ascii="宋体" w:hAnsi="宋体" w:eastAsia="宋体"/>
          <w:color w:val="000000" w:themeColor="text1"/>
          <w:sz w:val="20"/>
          <w:szCs w:val="20"/>
          <w:lang w:eastAsia="zh-CN"/>
          <w14:textFill>
            <w14:solidFill>
              <w14:schemeClr w14:val="tx1"/>
            </w14:solidFill>
          </w14:textFill>
        </w:rPr>
        <w:t>了异常。我希望您能帮忙找回他的藏</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邻</w:t>
      </w:r>
      <w:r>
        <w:rPr>
          <w:rFonts w:ascii="宋体" w:hAnsi="宋体" w:eastAsia="宋体"/>
          <w:color w:val="000000" w:themeColor="text1"/>
          <w:sz w:val="20"/>
          <w:szCs w:val="20"/>
          <w:lang w:eastAsia="zh-CN"/>
          <w14:textFill>
            <w14:solidFill>
              <w14:schemeClr w14:val="tx1"/>
            </w14:solidFill>
          </w14:textFill>
        </w:rPr>
        <w:t>居莱拉：“哦，道格拉斯啊，他</w:t>
      </w:r>
      <w:r>
        <w:rPr>
          <w:rFonts w:hint="eastAsia" w:ascii="宋体" w:hAnsi="宋体" w:eastAsia="宋体" w:cs="微软雅黑"/>
          <w:color w:val="000000" w:themeColor="text1"/>
          <w:sz w:val="20"/>
          <w:szCs w:val="20"/>
          <w:lang w:eastAsia="zh-CN"/>
          <w14:textFill>
            <w14:solidFill>
              <w14:schemeClr w14:val="tx1"/>
            </w14:solidFill>
          </w14:textFill>
        </w:rPr>
        <w:t>总</w:t>
      </w:r>
      <w:r>
        <w:rPr>
          <w:rFonts w:ascii="宋体" w:hAnsi="宋体" w:eastAsia="宋体"/>
          <w:color w:val="000000" w:themeColor="text1"/>
          <w:sz w:val="20"/>
          <w:szCs w:val="20"/>
          <w:lang w:eastAsia="zh-CN"/>
          <w14:textFill>
            <w14:solidFill>
              <w14:schemeClr w14:val="tx1"/>
            </w14:solidFill>
          </w14:textFill>
        </w:rPr>
        <w:t>是拿着</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去墓地，坐在那</w:t>
      </w:r>
      <w:r>
        <w:rPr>
          <w:rFonts w:hint="eastAsia" w:ascii="宋体" w:hAnsi="宋体" w:eastAsia="宋体" w:cs="微软雅黑"/>
          <w:color w:val="000000" w:themeColor="text1"/>
          <w:sz w:val="20"/>
          <w:szCs w:val="20"/>
          <w:lang w:eastAsia="zh-CN"/>
          <w14:textFill>
            <w14:solidFill>
              <w14:schemeClr w14:val="tx1"/>
            </w14:solidFill>
          </w14:textFill>
        </w:rPr>
        <w:t>块</w:t>
      </w:r>
      <w:r>
        <w:rPr>
          <w:rFonts w:ascii="宋体" w:hAnsi="宋体" w:eastAsia="宋体"/>
          <w:color w:val="000000" w:themeColor="text1"/>
          <w:sz w:val="20"/>
          <w:szCs w:val="20"/>
          <w:lang w:eastAsia="zh-CN"/>
          <w14:textFill>
            <w14:solidFill>
              <w14:schemeClr w14:val="tx1"/>
            </w14:solidFill>
          </w14:textFill>
        </w:rPr>
        <w:t>低矮的墓碑旁。”</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墓地看守：“你</w:t>
      </w:r>
      <w:r>
        <w:rPr>
          <w:rFonts w:hint="eastAsia" w:ascii="宋体" w:hAnsi="宋体" w:eastAsia="宋体" w:cs="微软雅黑"/>
          <w:color w:val="000000" w:themeColor="text1"/>
          <w:sz w:val="20"/>
          <w:szCs w:val="20"/>
          <w:lang w:eastAsia="zh-CN"/>
          <w14:textFill>
            <w14:solidFill>
              <w14:schemeClr w14:val="tx1"/>
            </w14:solidFill>
          </w14:textFill>
        </w:rPr>
        <w:t>问</w:t>
      </w:r>
      <w:r>
        <w:rPr>
          <w:rFonts w:ascii="宋体" w:hAnsi="宋体" w:eastAsia="宋体"/>
          <w:color w:val="000000" w:themeColor="text1"/>
          <w:sz w:val="20"/>
          <w:szCs w:val="20"/>
          <w:lang w:eastAsia="zh-CN"/>
          <w14:textFill>
            <w14:solidFill>
              <w14:schemeClr w14:val="tx1"/>
            </w14:solidFill>
          </w14:textFill>
        </w:rPr>
        <w:t>金博</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？我确</w:t>
      </w:r>
      <w:r>
        <w:rPr>
          <w:rFonts w:hint="eastAsia" w:ascii="宋体" w:hAnsi="宋体" w:eastAsia="宋体" w:cs="微软雅黑"/>
          <w:color w:val="000000" w:themeColor="text1"/>
          <w:sz w:val="20"/>
          <w:szCs w:val="20"/>
          <w:lang w:eastAsia="zh-CN"/>
          <w14:textFill>
            <w14:solidFill>
              <w14:schemeClr w14:val="tx1"/>
            </w14:solidFill>
          </w14:textFill>
        </w:rPr>
        <w:t>实见过</w:t>
      </w:r>
      <w:r>
        <w:rPr>
          <w:rFonts w:ascii="宋体" w:hAnsi="宋体" w:eastAsia="宋体"/>
          <w:color w:val="000000" w:themeColor="text1"/>
          <w:sz w:val="20"/>
          <w:szCs w:val="20"/>
          <w:lang w:eastAsia="zh-CN"/>
          <w14:textFill>
            <w14:solidFill>
              <w14:schemeClr w14:val="tx1"/>
            </w14:solidFill>
          </w14:textFill>
        </w:rPr>
        <w:t>一个人在夜里坐在墓碑上，像是在</w:t>
      </w:r>
      <w:r>
        <w:rPr>
          <w:rFonts w:hint="eastAsia" w:ascii="宋体" w:hAnsi="宋体" w:eastAsia="宋体" w:cs="微软雅黑"/>
          <w:color w:val="000000" w:themeColor="text1"/>
          <w:sz w:val="20"/>
          <w:szCs w:val="20"/>
          <w:lang w:eastAsia="zh-CN"/>
          <w14:textFill>
            <w14:solidFill>
              <w14:schemeClr w14:val="tx1"/>
            </w14:solidFill>
          </w14:textFill>
        </w:rPr>
        <w:t>读书</w:t>
      </w:r>
      <w:r>
        <w:rPr>
          <w:rFonts w:ascii="宋体" w:hAnsi="宋体" w:eastAsia="宋体"/>
          <w:color w:val="000000" w:themeColor="text1"/>
          <w:sz w:val="20"/>
          <w:szCs w:val="20"/>
          <w:lang w:eastAsia="zh-CN"/>
          <w14:textFill>
            <w14:solidFill>
              <w14:schemeClr w14:val="tx1"/>
            </w14:solidFill>
          </w14:textFill>
        </w:rPr>
        <w:t>。不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w:t>
      </w:r>
      <w:r>
        <w:rPr>
          <w:rFonts w:hint="eastAsia" w:ascii="宋体" w:hAnsi="宋体" w:eastAsia="宋体" w:cs="微软雅黑"/>
          <w:color w:val="000000" w:themeColor="text1"/>
          <w:sz w:val="20"/>
          <w:szCs w:val="20"/>
          <w:lang w:eastAsia="zh-CN"/>
          <w14:textFill>
            <w14:solidFill>
              <w14:schemeClr w14:val="tx1"/>
            </w14:solidFill>
          </w14:textFill>
        </w:rPr>
        <w:t>这</w:t>
      </w:r>
      <w:r>
        <w:rPr>
          <w:rFonts w:ascii="宋体" w:hAnsi="宋体" w:eastAsia="宋体"/>
          <w:color w:val="000000" w:themeColor="text1"/>
          <w:sz w:val="20"/>
          <w:szCs w:val="20"/>
          <w:lang w:eastAsia="zh-CN"/>
          <w14:textFill>
            <w14:solidFill>
              <w14:schemeClr w14:val="tx1"/>
            </w14:solidFill>
          </w14:textFill>
        </w:rPr>
        <w:t>事儿太</w:t>
      </w:r>
      <w:r>
        <w:rPr>
          <w:rFonts w:hint="eastAsia" w:ascii="宋体" w:hAnsi="宋体" w:eastAsia="宋体" w:cs="微软雅黑"/>
          <w:color w:val="000000" w:themeColor="text1"/>
          <w:sz w:val="20"/>
          <w:szCs w:val="20"/>
          <w:lang w:eastAsia="zh-CN"/>
          <w14:textFill>
            <w14:solidFill>
              <w14:schemeClr w14:val="tx1"/>
            </w14:solidFill>
          </w14:textFill>
        </w:rPr>
        <w:t>诡</w:t>
      </w:r>
      <w:r>
        <w:rPr>
          <w:rFonts w:ascii="宋体" w:hAnsi="宋体" w:eastAsia="宋体"/>
          <w:color w:val="000000" w:themeColor="text1"/>
          <w:sz w:val="20"/>
          <w:szCs w:val="20"/>
          <w:lang w:eastAsia="zh-CN"/>
          <w14:textFill>
            <w14:solidFill>
              <w14:schemeClr w14:val="tx1"/>
            </w14:solidFill>
          </w14:textFill>
        </w:rPr>
        <w:t>异了。”</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策略</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偏离主</w:t>
      </w:r>
      <w:r>
        <w:rPr>
          <w:rFonts w:hint="eastAsia" w:ascii="宋体" w:hAnsi="宋体" w:eastAsia="宋体" w:cs="微软雅黑"/>
          <w:color w:val="000000" w:themeColor="text1"/>
          <w:sz w:val="20"/>
          <w:szCs w:val="20"/>
          <w:lang w:eastAsia="zh-CN"/>
          <w14:textFill>
            <w14:solidFill>
              <w14:schemeClr w14:val="tx1"/>
            </w14:solidFill>
          </w14:textFill>
        </w:rPr>
        <w:t>线时</w:t>
      </w:r>
      <w:r>
        <w:rPr>
          <w:rFonts w:ascii="宋体" w:hAnsi="宋体" w:eastAsia="宋体"/>
          <w:color w:val="000000" w:themeColor="text1"/>
          <w:sz w:val="20"/>
          <w:szCs w:val="20"/>
          <w:lang w:eastAsia="zh-CN"/>
          <w14:textFill>
            <w14:solidFill>
              <w14:schemeClr w14:val="tx1"/>
            </w14:solidFill>
          </w14:textFill>
        </w:rPr>
        <w:t>幽默互</w:t>
      </w:r>
      <w:r>
        <w:rPr>
          <w:rFonts w:hint="eastAsia" w:ascii="宋体" w:hAnsi="宋体" w:eastAsia="宋体" w:cs="微软雅黑"/>
          <w:color w:val="000000" w:themeColor="text1"/>
          <w:sz w:val="20"/>
          <w:szCs w:val="20"/>
          <w:lang w:eastAsia="zh-CN"/>
          <w14:textFill>
            <w14:solidFill>
              <w14:schemeClr w14:val="tx1"/>
            </w14:solidFill>
          </w14:textFill>
        </w:rPr>
        <w:t>动</w:t>
      </w:r>
      <w:r>
        <w:rPr>
          <w:rFonts w:ascii="宋体" w:hAnsi="宋体" w:eastAsia="宋体"/>
          <w:color w:val="000000" w:themeColor="text1"/>
          <w:sz w:val="20"/>
          <w:szCs w:val="20"/>
          <w:lang w:eastAsia="zh-CN"/>
          <w14:textFill>
            <w14:solidFill>
              <w14:schemeClr w14:val="tx1"/>
            </w14:solidFill>
          </w14:textFill>
        </w:rPr>
        <w:t>：“嘿，如果我是道格拉斯，我可能会藏在</w:t>
      </w:r>
      <w:r>
        <w:rPr>
          <w:rFonts w:hint="eastAsia" w:ascii="宋体" w:hAnsi="宋体" w:eastAsia="宋体" w:cs="微软雅黑"/>
          <w:color w:val="000000" w:themeColor="text1"/>
          <w:sz w:val="20"/>
          <w:szCs w:val="20"/>
          <w:lang w:eastAsia="zh-CN"/>
          <w14:textFill>
            <w14:solidFill>
              <w14:schemeClr w14:val="tx1"/>
            </w14:solidFill>
          </w14:textFill>
        </w:rPr>
        <w:t>坟</w:t>
      </w:r>
      <w:r>
        <w:rPr>
          <w:rFonts w:ascii="宋体" w:hAnsi="宋体" w:eastAsia="宋体"/>
          <w:color w:val="000000" w:themeColor="text1"/>
          <w:sz w:val="20"/>
          <w:szCs w:val="20"/>
          <w:lang w:eastAsia="zh-CN"/>
          <w14:textFill>
            <w14:solidFill>
              <w14:schemeClr w14:val="tx1"/>
            </w14:solidFill>
          </w14:textFill>
        </w:rPr>
        <w:t>地里写一本惊悚小</w:t>
      </w:r>
      <w:r>
        <w:rPr>
          <w:rFonts w:hint="eastAsia" w:ascii="宋体" w:hAnsi="宋体" w:eastAsia="宋体" w:cs="微软雅黑"/>
          <w:color w:val="000000" w:themeColor="text1"/>
          <w:sz w:val="20"/>
          <w:szCs w:val="20"/>
          <w:lang w:eastAsia="zh-CN"/>
          <w14:textFill>
            <w14:solidFill>
              <w14:schemeClr w14:val="tx1"/>
            </w14:solidFill>
          </w14:textFill>
        </w:rPr>
        <w:t>说</w:t>
      </w:r>
      <w:r>
        <w:rPr>
          <w:rFonts w:ascii="宋体" w:hAnsi="宋体" w:eastAsia="宋体"/>
          <w:color w:val="000000" w:themeColor="text1"/>
          <w:sz w:val="20"/>
          <w:szCs w:val="20"/>
          <w:lang w:eastAsia="zh-CN"/>
          <w14:textFill>
            <w14:solidFill>
              <w14:schemeClr w14:val="tx1"/>
            </w14:solidFill>
          </w14:textFill>
        </w:rPr>
        <w:t>呢！不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，您真的不想去公墓看看</w:t>
      </w:r>
      <w:r>
        <w:rPr>
          <w:rFonts w:hint="eastAsia" w:ascii="宋体" w:hAnsi="宋体" w:eastAsia="宋体" w:cs="微软雅黑"/>
          <w:color w:val="000000" w:themeColor="text1"/>
          <w:sz w:val="20"/>
          <w:szCs w:val="20"/>
          <w:lang w:eastAsia="zh-CN"/>
          <w14:textFill>
            <w14:solidFill>
              <w14:schemeClr w14:val="tx1"/>
            </w14:solidFill>
          </w14:textFill>
        </w:rPr>
        <w:t>吗</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长时间</w:t>
      </w:r>
      <w:r>
        <w:rPr>
          <w:rFonts w:ascii="宋体" w:hAnsi="宋体" w:eastAsia="宋体"/>
          <w:color w:val="000000" w:themeColor="text1"/>
          <w:sz w:val="20"/>
          <w:szCs w:val="20"/>
          <w:lang w:eastAsia="zh-CN"/>
          <w14:textFill>
            <w14:solidFill>
              <w14:schemeClr w14:val="tx1"/>
            </w14:solidFill>
          </w14:textFill>
        </w:rPr>
        <w:t>停滞后提示：“也</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您可以</w:t>
      </w:r>
      <w:r>
        <w:rPr>
          <w:rFonts w:hint="eastAsia" w:ascii="宋体" w:hAnsi="宋体" w:eastAsia="宋体" w:cs="微软雅黑"/>
          <w:color w:val="000000" w:themeColor="text1"/>
          <w:sz w:val="20"/>
          <w:szCs w:val="20"/>
          <w:lang w:eastAsia="zh-CN"/>
          <w14:textFill>
            <w14:solidFill>
              <w14:schemeClr w14:val="tx1"/>
            </w14:solidFill>
          </w14:textFill>
        </w:rPr>
        <w:t>询问</w:t>
      </w:r>
      <w:r>
        <w:rPr>
          <w:rFonts w:ascii="宋体" w:hAnsi="宋体" w:eastAsia="宋体"/>
          <w:color w:val="000000" w:themeColor="text1"/>
          <w:sz w:val="20"/>
          <w:szCs w:val="20"/>
          <w:lang w:eastAsia="zh-CN"/>
          <w14:textFill>
            <w14:solidFill>
              <w14:schemeClr w14:val="tx1"/>
            </w14:solidFill>
          </w14:textFill>
        </w:rPr>
        <w:t>其他</w:t>
      </w:r>
      <w:r>
        <w:rPr>
          <w:rFonts w:hint="eastAsia" w:ascii="宋体" w:hAnsi="宋体" w:eastAsia="宋体" w:cs="微软雅黑"/>
          <w:color w:val="000000" w:themeColor="text1"/>
          <w:sz w:val="20"/>
          <w:szCs w:val="20"/>
          <w:lang w:eastAsia="zh-CN"/>
          <w14:textFill>
            <w14:solidFill>
              <w14:schemeClr w14:val="tx1"/>
            </w14:solidFill>
          </w14:textFill>
        </w:rPr>
        <w:t>邻</w:t>
      </w:r>
      <w:r>
        <w:rPr>
          <w:rFonts w:ascii="宋体" w:hAnsi="宋体" w:eastAsia="宋体"/>
          <w:color w:val="000000" w:themeColor="text1"/>
          <w:sz w:val="20"/>
          <w:szCs w:val="20"/>
          <w:lang w:eastAsia="zh-CN"/>
          <w14:textFill>
            <w14:solidFill>
              <w14:schemeClr w14:val="tx1"/>
            </w14:solidFill>
          </w14:textFill>
        </w:rPr>
        <w:t>居，他</w:t>
      </w:r>
      <w:r>
        <w:rPr>
          <w:rFonts w:hint="eastAsia" w:ascii="宋体" w:hAnsi="宋体" w:eastAsia="宋体" w:cs="微软雅黑"/>
          <w:color w:val="000000" w:themeColor="text1"/>
          <w:sz w:val="20"/>
          <w:szCs w:val="20"/>
          <w:lang w:eastAsia="zh-CN"/>
          <w14:textFill>
            <w14:solidFill>
              <w14:schemeClr w14:val="tx1"/>
            </w14:solidFill>
          </w14:textFill>
        </w:rPr>
        <w:t>们</w:t>
      </w:r>
      <w:r>
        <w:rPr>
          <w:rFonts w:ascii="宋体" w:hAnsi="宋体" w:eastAsia="宋体"/>
          <w:color w:val="000000" w:themeColor="text1"/>
          <w:sz w:val="20"/>
          <w:szCs w:val="20"/>
          <w:lang w:eastAsia="zh-CN"/>
          <w14:textFill>
            <w14:solidFill>
              <w14:schemeClr w14:val="tx1"/>
            </w14:solidFill>
          </w14:textFill>
        </w:rPr>
        <w:t>可能知道更多关于道格拉斯的信息。”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明</w:t>
      </w:r>
      <w:r>
        <w:rPr>
          <w:rFonts w:hint="eastAsia" w:ascii="宋体" w:hAnsi="宋体" w:eastAsia="宋体" w:cs="微软雅黑"/>
          <w:color w:val="000000" w:themeColor="text1"/>
          <w:sz w:val="20"/>
          <w:szCs w:val="20"/>
          <w:lang w:eastAsia="zh-CN"/>
          <w14:textFill>
            <w14:solidFill>
              <w14:schemeClr w14:val="tx1"/>
            </w14:solidFill>
          </w14:textFill>
        </w:rPr>
        <w:t>显</w:t>
      </w:r>
      <w:r>
        <w:rPr>
          <w:rFonts w:ascii="宋体" w:hAnsi="宋体" w:eastAsia="宋体"/>
          <w:color w:val="000000" w:themeColor="text1"/>
          <w:sz w:val="20"/>
          <w:szCs w:val="20"/>
          <w:lang w:eastAsia="zh-CN"/>
          <w14:textFill>
            <w14:solidFill>
              <w14:schemeClr w14:val="tx1"/>
            </w14:solidFill>
          </w14:textFill>
        </w:rPr>
        <w:t>提示：“您注意到墓地看守的口袋中有一个酒瓶，或</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可以利用</w:t>
      </w:r>
      <w:r>
        <w:rPr>
          <w:rFonts w:hint="eastAsia" w:ascii="宋体" w:hAnsi="宋体" w:eastAsia="宋体" w:cs="微软雅黑"/>
          <w:color w:val="000000" w:themeColor="text1"/>
          <w:sz w:val="20"/>
          <w:szCs w:val="20"/>
          <w:lang w:eastAsia="zh-CN"/>
          <w14:textFill>
            <w14:solidFill>
              <w14:schemeClr w14:val="tx1"/>
            </w14:solidFill>
          </w14:textFill>
        </w:rPr>
        <w:t>这</w:t>
      </w:r>
      <w:r>
        <w:rPr>
          <w:rFonts w:ascii="宋体" w:hAnsi="宋体" w:eastAsia="宋体"/>
          <w:color w:val="000000" w:themeColor="text1"/>
          <w:sz w:val="20"/>
          <w:szCs w:val="20"/>
          <w:lang w:eastAsia="zh-CN"/>
          <w14:textFill>
            <w14:solidFill>
              <w14:schemeClr w14:val="tx1"/>
            </w14:solidFill>
          </w14:textFill>
        </w:rPr>
        <w:t>一点。”</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5. 背景与关</w:t>
      </w:r>
      <w:r>
        <w:rPr>
          <w:rFonts w:hint="eastAsia" w:ascii="宋体" w:hAnsi="宋体" w:eastAsia="宋体" w:cs="微软雅黑"/>
          <w:color w:val="000000" w:themeColor="text1"/>
          <w:sz w:val="20"/>
          <w:szCs w:val="20"/>
          <w:lang w:eastAsia="zh-CN"/>
          <w14:textFill>
            <w14:solidFill>
              <w14:schemeClr w14:val="tx1"/>
            </w14:solidFill>
          </w14:textFill>
        </w:rPr>
        <w:t>键</w:t>
      </w:r>
      <w:r>
        <w:rPr>
          <w:rFonts w:ascii="宋体" w:hAnsi="宋体" w:eastAsia="宋体"/>
          <w:color w:val="000000" w:themeColor="text1"/>
          <w:sz w:val="20"/>
          <w:szCs w:val="20"/>
          <w:lang w:eastAsia="zh-CN"/>
          <w14:textFill>
            <w14:solidFill>
              <w14:schemeClr w14:val="tx1"/>
            </w14:solidFill>
          </w14:textFill>
        </w:rPr>
        <w:t>数据</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主要人物：道格拉斯·金博</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w:t>
      </w:r>
      <w:r>
        <w:rPr>
          <w:rFonts w:hint="eastAsia" w:ascii="宋体" w:hAnsi="宋体" w:eastAsia="宋体" w:cs="微软雅黑"/>
          <w:color w:val="000000" w:themeColor="text1"/>
          <w:sz w:val="20"/>
          <w:szCs w:val="20"/>
          <w:lang w:eastAsia="zh-CN"/>
          <w14:textFill>
            <w14:solidFill>
              <w14:schemeClr w14:val="tx1"/>
            </w14:solidFill>
          </w14:textFill>
        </w:rPr>
        <w:t>变</w:t>
      </w:r>
      <w:r>
        <w:rPr>
          <w:rFonts w:ascii="宋体" w:hAnsi="宋体" w:eastAsia="宋体"/>
          <w:color w:val="000000" w:themeColor="text1"/>
          <w:sz w:val="20"/>
          <w:szCs w:val="20"/>
          <w:lang w:eastAsia="zh-CN"/>
          <w14:textFill>
            <w14:solidFill>
              <w14:schemeClr w14:val="tx1"/>
            </w14:solidFill>
          </w14:textFill>
        </w:rPr>
        <w:t>异成食尸鬼）、托</w:t>
      </w:r>
      <w:r>
        <w:rPr>
          <w:rFonts w:hint="eastAsia" w:ascii="宋体" w:hAnsi="宋体" w:eastAsia="宋体" w:cs="微软雅黑"/>
          <w:color w:val="000000" w:themeColor="text1"/>
          <w:sz w:val="20"/>
          <w:szCs w:val="20"/>
          <w:lang w:eastAsia="zh-CN"/>
          <w14:textFill>
            <w14:solidFill>
              <w14:schemeClr w14:val="tx1"/>
            </w14:solidFill>
          </w14:textFill>
        </w:rPr>
        <w:t>马</w:t>
      </w:r>
      <w:r>
        <w:rPr>
          <w:rFonts w:ascii="宋体" w:hAnsi="宋体" w:eastAsia="宋体"/>
          <w:color w:val="000000" w:themeColor="text1"/>
          <w:sz w:val="20"/>
          <w:szCs w:val="20"/>
          <w:lang w:eastAsia="zh-CN"/>
          <w14:textFill>
            <w14:solidFill>
              <w14:schemeClr w14:val="tx1"/>
            </w14:solidFill>
          </w14:textFill>
        </w:rPr>
        <w:t>斯·金博</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（委托人）。</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核心地点：墓地、公墓看守的小屋、道格拉斯的旧宅。</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关</w:t>
      </w:r>
      <w:r>
        <w:rPr>
          <w:rFonts w:hint="eastAsia" w:ascii="宋体" w:hAnsi="宋体" w:eastAsia="宋体" w:cs="微软雅黑"/>
          <w:color w:val="000000" w:themeColor="text1"/>
          <w:sz w:val="20"/>
          <w:szCs w:val="20"/>
          <w:lang w:eastAsia="zh-CN"/>
          <w14:textFill>
            <w14:solidFill>
              <w14:schemeClr w14:val="tx1"/>
            </w14:solidFill>
          </w14:textFill>
        </w:rPr>
        <w:t>键</w:t>
      </w:r>
      <w:r>
        <w:rPr>
          <w:rFonts w:ascii="宋体" w:hAnsi="宋体" w:eastAsia="宋体"/>
          <w:color w:val="000000" w:themeColor="text1"/>
          <w:sz w:val="20"/>
          <w:szCs w:val="20"/>
          <w:lang w:eastAsia="zh-CN"/>
          <w14:textFill>
            <w14:solidFill>
              <w14:schemeClr w14:val="tx1"/>
            </w14:solidFill>
          </w14:textFill>
        </w:rPr>
        <w:t>信息：道格拉斯已适</w:t>
      </w:r>
      <w:r>
        <w:rPr>
          <w:rFonts w:hint="eastAsia" w:ascii="宋体" w:hAnsi="宋体" w:eastAsia="宋体" w:cs="微软雅黑"/>
          <w:color w:val="000000" w:themeColor="text1"/>
          <w:sz w:val="20"/>
          <w:szCs w:val="20"/>
          <w:lang w:eastAsia="zh-CN"/>
          <w14:textFill>
            <w14:solidFill>
              <w14:schemeClr w14:val="tx1"/>
            </w14:solidFill>
          </w14:textFill>
        </w:rPr>
        <w:t>应</w:t>
      </w:r>
      <w:r>
        <w:rPr>
          <w:rFonts w:ascii="宋体" w:hAnsi="宋体" w:eastAsia="宋体"/>
          <w:color w:val="000000" w:themeColor="text1"/>
          <w:sz w:val="20"/>
          <w:szCs w:val="20"/>
          <w:lang w:eastAsia="zh-CN"/>
          <w14:textFill>
            <w14:solidFill>
              <w14:schemeClr w14:val="tx1"/>
            </w14:solidFill>
          </w14:textFill>
        </w:rPr>
        <w:t>食尸鬼生活，不愿返回人</w:t>
      </w:r>
      <w:r>
        <w:rPr>
          <w:rFonts w:hint="eastAsia" w:ascii="宋体" w:hAnsi="宋体" w:eastAsia="宋体" w:cs="微软雅黑"/>
          <w:color w:val="000000" w:themeColor="text1"/>
          <w:sz w:val="20"/>
          <w:szCs w:val="20"/>
          <w:lang w:eastAsia="zh-CN"/>
          <w14:textFill>
            <w14:solidFill>
              <w14:schemeClr w14:val="tx1"/>
            </w14:solidFill>
          </w14:textFill>
        </w:rPr>
        <w:t>类</w:t>
      </w:r>
      <w:r>
        <w:rPr>
          <w:rFonts w:ascii="宋体" w:hAnsi="宋体" w:eastAsia="宋体"/>
          <w:color w:val="000000" w:themeColor="text1"/>
          <w:sz w:val="20"/>
          <w:szCs w:val="20"/>
          <w:lang w:eastAsia="zh-CN"/>
          <w14:textFill>
            <w14:solidFill>
              <w14:schemeClr w14:val="tx1"/>
            </w14:solidFill>
          </w14:textFill>
        </w:rPr>
        <w:t>社会。</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6. 可</w:t>
      </w:r>
      <w:r>
        <w:rPr>
          <w:rFonts w:hint="eastAsia" w:ascii="宋体" w:hAnsi="宋体" w:eastAsia="宋体" w:cs="微软雅黑"/>
          <w:color w:val="000000" w:themeColor="text1"/>
          <w:sz w:val="20"/>
          <w:szCs w:val="20"/>
          <w:lang w:eastAsia="zh-CN"/>
          <w14:textFill>
            <w14:solidFill>
              <w14:schemeClr w14:val="tx1"/>
            </w14:solidFill>
          </w14:textFill>
        </w:rPr>
        <w:t>选结</w:t>
      </w:r>
      <w:r>
        <w:rPr>
          <w:rFonts w:ascii="宋体" w:hAnsi="宋体" w:eastAsia="宋体"/>
          <w:color w:val="000000" w:themeColor="text1"/>
          <w:sz w:val="20"/>
          <w:szCs w:val="20"/>
          <w:lang w:eastAsia="zh-CN"/>
          <w14:textFill>
            <w14:solidFill>
              <w14:schemeClr w14:val="tx1"/>
            </w14:solidFill>
          </w14:textFill>
        </w:rPr>
        <w:t>局</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1. 和平解决：玩家与道格拉斯交</w:t>
      </w:r>
      <w:r>
        <w:rPr>
          <w:rFonts w:hint="eastAsia" w:ascii="宋体" w:hAnsi="宋体" w:eastAsia="宋体" w:cs="微软雅黑"/>
          <w:color w:val="000000" w:themeColor="text1"/>
          <w:sz w:val="20"/>
          <w:szCs w:val="20"/>
          <w:lang w:eastAsia="zh-CN"/>
          <w14:textFill>
            <w14:solidFill>
              <w14:schemeClr w14:val="tx1"/>
            </w14:solidFill>
          </w14:textFill>
        </w:rPr>
        <w:t>谈</w:t>
      </w:r>
      <w:r>
        <w:rPr>
          <w:rFonts w:ascii="宋体" w:hAnsi="宋体" w:eastAsia="宋体"/>
          <w:color w:val="000000" w:themeColor="text1"/>
          <w:sz w:val="20"/>
          <w:szCs w:val="20"/>
          <w:lang w:eastAsia="zh-CN"/>
          <w14:textFill>
            <w14:solidFill>
              <w14:schemeClr w14:val="tx1"/>
            </w14:solidFill>
          </w14:textFill>
        </w:rPr>
        <w:t>，尊重其</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2. </w:t>
      </w:r>
      <w:r>
        <w:rPr>
          <w:rFonts w:hint="eastAsia" w:ascii="宋体" w:hAnsi="宋体" w:eastAsia="宋体" w:cs="微软雅黑"/>
          <w:color w:val="000000" w:themeColor="text1"/>
          <w:sz w:val="20"/>
          <w:szCs w:val="20"/>
          <w:lang w:eastAsia="zh-CN"/>
          <w14:textFill>
            <w14:solidFill>
              <w14:schemeClr w14:val="tx1"/>
            </w14:solidFill>
          </w14:textFill>
        </w:rPr>
        <w:t>战</w:t>
      </w:r>
      <w:r>
        <w:rPr>
          <w:rFonts w:ascii="宋体" w:hAnsi="宋体" w:eastAsia="宋体"/>
          <w:color w:val="000000" w:themeColor="text1"/>
          <w:sz w:val="20"/>
          <w:szCs w:val="20"/>
          <w:lang w:eastAsia="zh-CN"/>
          <w14:textFill>
            <w14:solidFill>
              <w14:schemeClr w14:val="tx1"/>
            </w14:solidFill>
          </w14:textFill>
        </w:rPr>
        <w:t>斗</w:t>
      </w:r>
      <w:r>
        <w:rPr>
          <w:rFonts w:hint="eastAsia" w:ascii="宋体" w:hAnsi="宋体" w:eastAsia="宋体" w:cs="微软雅黑"/>
          <w:color w:val="000000" w:themeColor="text1"/>
          <w:sz w:val="20"/>
          <w:szCs w:val="20"/>
          <w:lang w:eastAsia="zh-CN"/>
          <w14:textFill>
            <w14:solidFill>
              <w14:schemeClr w14:val="tx1"/>
            </w14:solidFill>
          </w14:textFill>
        </w:rPr>
        <w:t>结</w:t>
      </w:r>
      <w:r>
        <w:rPr>
          <w:rFonts w:ascii="宋体" w:hAnsi="宋体" w:eastAsia="宋体"/>
          <w:color w:val="000000" w:themeColor="text1"/>
          <w:sz w:val="20"/>
          <w:szCs w:val="20"/>
          <w:lang w:eastAsia="zh-CN"/>
          <w14:textFill>
            <w14:solidFill>
              <w14:schemeClr w14:val="tx1"/>
            </w14:solidFill>
          </w14:textFill>
        </w:rPr>
        <w:t>局：玩家</w:t>
      </w:r>
      <w:r>
        <w:rPr>
          <w:rFonts w:hint="eastAsia" w:ascii="宋体" w:hAnsi="宋体" w:eastAsia="宋体" w:cs="微软雅黑"/>
          <w:color w:val="000000" w:themeColor="text1"/>
          <w:sz w:val="20"/>
          <w:szCs w:val="20"/>
          <w:lang w:eastAsia="zh-CN"/>
          <w14:textFill>
            <w14:solidFill>
              <w14:schemeClr w14:val="tx1"/>
            </w14:solidFill>
          </w14:textFill>
        </w:rPr>
        <w:t>击败</w:t>
      </w:r>
      <w:r>
        <w:rPr>
          <w:rFonts w:ascii="宋体" w:hAnsi="宋体" w:eastAsia="宋体"/>
          <w:color w:val="000000" w:themeColor="text1"/>
          <w:sz w:val="20"/>
          <w:szCs w:val="20"/>
          <w:lang w:eastAsia="zh-CN"/>
          <w14:textFill>
            <w14:solidFill>
              <w14:schemeClr w14:val="tx1"/>
            </w14:solidFill>
          </w14:textFill>
        </w:rPr>
        <w:t>道格拉斯，确</w:t>
      </w:r>
      <w:r>
        <w:rPr>
          <w:rFonts w:hint="eastAsia" w:ascii="宋体" w:hAnsi="宋体" w:eastAsia="宋体" w:cs="微软雅黑"/>
          <w:color w:val="000000" w:themeColor="text1"/>
          <w:sz w:val="20"/>
          <w:szCs w:val="20"/>
          <w:lang w:eastAsia="zh-CN"/>
          <w14:textFill>
            <w14:solidFill>
              <w14:schemeClr w14:val="tx1"/>
            </w14:solidFill>
          </w14:textFill>
        </w:rPr>
        <w:t>认</w:t>
      </w:r>
      <w:r>
        <w:rPr>
          <w:rFonts w:ascii="宋体" w:hAnsi="宋体" w:eastAsia="宋体"/>
          <w:color w:val="000000" w:themeColor="text1"/>
          <w:sz w:val="20"/>
          <w:szCs w:val="20"/>
          <w:lang w:eastAsia="zh-CN"/>
          <w14:textFill>
            <w14:solidFill>
              <w14:schemeClr w14:val="tx1"/>
            </w14:solidFill>
          </w14:textFill>
        </w:rPr>
        <w:t>其</w:t>
      </w:r>
      <w:r>
        <w:rPr>
          <w:rFonts w:hint="eastAsia" w:ascii="宋体" w:hAnsi="宋体" w:eastAsia="宋体" w:cs="微软雅黑"/>
          <w:color w:val="000000" w:themeColor="text1"/>
          <w:sz w:val="20"/>
          <w:szCs w:val="20"/>
          <w:lang w:eastAsia="zh-CN"/>
          <w14:textFill>
            <w14:solidFill>
              <w14:schemeClr w14:val="tx1"/>
            </w14:solidFill>
          </w14:textFill>
        </w:rPr>
        <w:t>变</w:t>
      </w:r>
      <w:r>
        <w:rPr>
          <w:rFonts w:ascii="宋体" w:hAnsi="宋体" w:eastAsia="宋体"/>
          <w:color w:val="000000" w:themeColor="text1"/>
          <w:sz w:val="20"/>
          <w:szCs w:val="20"/>
          <w:lang w:eastAsia="zh-CN"/>
          <w14:textFill>
            <w14:solidFill>
              <w14:schemeClr w14:val="tx1"/>
            </w14:solidFill>
          </w14:textFill>
        </w:rPr>
        <w:t>异的真相。</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3. 加入地穴：玩家</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追随道格拉斯，成</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地穴一</w:t>
      </w:r>
      <w:r>
        <w:rPr>
          <w:rFonts w:hint="eastAsia" w:ascii="宋体" w:hAnsi="宋体" w:eastAsia="宋体" w:cs="微软雅黑"/>
          <w:color w:val="000000" w:themeColor="text1"/>
          <w:sz w:val="20"/>
          <w:szCs w:val="20"/>
          <w:lang w:eastAsia="zh-CN"/>
          <w14:textFill>
            <w14:solidFill>
              <w14:schemeClr w14:val="tx1"/>
            </w14:solidFill>
          </w14:textFill>
        </w:rPr>
        <w:t>员</w:t>
      </w:r>
      <w:r>
        <w:rPr>
          <w:rFonts w:ascii="宋体" w:hAnsi="宋体" w:eastAsia="宋体"/>
          <w:color w:val="000000" w:themeColor="text1"/>
          <w:sz w:val="20"/>
          <w:szCs w:val="20"/>
          <w:lang w:eastAsia="zh-CN"/>
          <w14:textFill>
            <w14:solidFill>
              <w14:schemeClr w14:val="tx1"/>
            </w14:solidFill>
          </w14:textFill>
        </w:rPr>
        <w:t>。</w:t>
      </w:r>
    </w:p>
    <w:p w14:paraId="380CB792">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结局一：疯狂与疗养院</w:t>
      </w:r>
    </w:p>
    <w:p w14:paraId="5AEB3367">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调查员在与食尸鬼的遭遇中陷入了极度的混乱与疯狂，那恐怖的场景让他的精神防线瞬间崩塌。他大声尖叫着，仿佛要将内心的恐惧全部宣泄出来，随后便陷入了昏迷。当他悠悠转醒，发现自己身处阿诺兹堡疗养院。周围是一片洁白的墙壁，消毒水的味道弥漫在空气中，却无法驱散他心中那如影随形的恐惧阴霾。从此，他的生活被彻底改变，那段可怕的经历成为了他心中永远无法抹去的梦魇，而托马斯·金博尔的生活也终于回归平静，不再被神秘的阴影所笼罩。</w:t>
      </w:r>
    </w:p>
    <w:p w14:paraId="0C1FEEAE">
      <w:pPr>
        <w:rPr>
          <w:rFonts w:ascii="宋体" w:hAnsi="宋体" w:eastAsia="宋体"/>
          <w:color w:val="000000" w:themeColor="text1"/>
          <w:sz w:val="20"/>
          <w:szCs w:val="20"/>
          <w:lang w:eastAsia="zh-CN"/>
          <w14:textFill>
            <w14:solidFill>
              <w14:schemeClr w14:val="tx1"/>
            </w14:solidFill>
          </w14:textFill>
        </w:rPr>
      </w:pPr>
    </w:p>
    <w:p w14:paraId="40145124">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结局二：失踪于地下洞穴</w:t>
      </w:r>
    </w:p>
    <w:p w14:paraId="6679BA4D">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调查员在面对食尸鬼时选择了勇敢反抗，然而他低估了这些神秘生物的力量。食尸鬼们迅速将他制服，他挣扎着、呼喊着，却无法逃脱被拖入地下洞穴的命运。那黑暗幽深的洞穴仿佛是一个无尽的深渊，吞噬了他的身影。从此，他消失在了人间，仿佛从未存在过一般，只留下无尽的谜团和托马斯·金博尔那依旧未解开的关于叔叔的疑惑，这个神秘事件也随着调查员的失踪而被深深掩埋。</w:t>
      </w:r>
    </w:p>
    <w:p w14:paraId="66ED0F36">
      <w:pPr>
        <w:rPr>
          <w:rFonts w:ascii="宋体" w:hAnsi="宋体" w:eastAsia="宋体"/>
          <w:color w:val="000000" w:themeColor="text1"/>
          <w:sz w:val="20"/>
          <w:szCs w:val="20"/>
          <w:lang w:eastAsia="zh-CN"/>
          <w14:textFill>
            <w14:solidFill>
              <w14:schemeClr w14:val="tx1"/>
            </w14:solidFill>
          </w14:textFill>
        </w:rPr>
      </w:pPr>
    </w:p>
    <w:p w14:paraId="2F6D7265">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结局三：与食尸鬼的交流</w:t>
      </w:r>
    </w:p>
    <w:p w14:paraId="5286AFFA">
      <w:pPr>
        <w:rPr>
          <w:rFonts w:hint="eastAsia"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调查员鼓起勇气喊出了道格拉斯·金博尔的名字，道格拉斯缓缓停下脚步，眼中透着一丝复杂的神情。他坐在墓碑上，开始讲述自己的故事。调查员静静地听着，仿佛置身于一个荒诞离奇的梦境之中。道格拉斯描绘着地下世界的奇妙与恐怖，那里有着独特的规则和生物。当他讲完，慢慢爬下地穴，入口缓缓合拢。调查员若有所思地站在原地，他知道自己经历了一场常人无法想象的奇遇，而这个秘密他将永远埋藏在心底，托马斯·金博尔也不会再被打扰，一切都归于平静，只有那片墓地依旧在岁月中静静诉说着神秘的故事。</w:t>
      </w:r>
      <w:r>
        <w:rPr>
          <w:rFonts w:ascii="宋体" w:hAnsi="宋体" w:eastAsia="宋体"/>
          <w:color w:val="000000" w:themeColor="text1"/>
          <w:sz w:val="20"/>
          <w:szCs w:val="20"/>
          <w:lang w:eastAsia="zh-CN"/>
          <w14:textFill>
            <w14:solidFill>
              <w14:schemeClr w14:val="tx1"/>
            </w14:solidFill>
          </w14:textFill>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0000000000000000000"/>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decorative"/>
    <w:pitch w:val="default"/>
    <w:sig w:usb0="00000000" w:usb1="00000000" w:usb2="00000000" w:usb3="00000000" w:csb0="80000000"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4653F6A"/>
    <w:multiLevelType w:val="multilevel"/>
    <w:tmpl w:val="04653F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7B72347"/>
    <w:multiLevelType w:val="multilevel"/>
    <w:tmpl w:val="07B723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B960AC5"/>
    <w:multiLevelType w:val="multilevel"/>
    <w:tmpl w:val="1B960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11E3A8A"/>
    <w:multiLevelType w:val="multilevel"/>
    <w:tmpl w:val="211E3A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8A8767F"/>
    <w:multiLevelType w:val="multilevel"/>
    <w:tmpl w:val="28A876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A2F4116"/>
    <w:multiLevelType w:val="multilevel"/>
    <w:tmpl w:val="4A2F41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D6C6FC3"/>
    <w:multiLevelType w:val="multilevel"/>
    <w:tmpl w:val="4D6C6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3302536"/>
    <w:multiLevelType w:val="multilevel"/>
    <w:tmpl w:val="53302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41204BD"/>
    <w:multiLevelType w:val="multilevel"/>
    <w:tmpl w:val="541204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A6510AB"/>
    <w:multiLevelType w:val="multilevel"/>
    <w:tmpl w:val="5A6510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FD11BA3"/>
    <w:multiLevelType w:val="multilevel"/>
    <w:tmpl w:val="5FD11B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71600C3"/>
    <w:multiLevelType w:val="multilevel"/>
    <w:tmpl w:val="671600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A5F098A"/>
    <w:multiLevelType w:val="multilevel"/>
    <w:tmpl w:val="6A5F09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BC92D43"/>
    <w:multiLevelType w:val="multilevel"/>
    <w:tmpl w:val="7BC92D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4"/>
  </w:num>
  <w:num w:numId="8">
    <w:abstractNumId w:val="7"/>
  </w:num>
  <w:num w:numId="9">
    <w:abstractNumId w:val="13"/>
  </w:num>
  <w:num w:numId="10">
    <w:abstractNumId w:val="18"/>
  </w:num>
  <w:num w:numId="11">
    <w:abstractNumId w:val="8"/>
  </w:num>
  <w:num w:numId="12">
    <w:abstractNumId w:val="10"/>
  </w:num>
  <w:num w:numId="13">
    <w:abstractNumId w:val="6"/>
  </w:num>
  <w:num w:numId="14">
    <w:abstractNumId w:val="15"/>
  </w:num>
  <w:num w:numId="15">
    <w:abstractNumId w:val="17"/>
  </w:num>
  <w:num w:numId="16">
    <w:abstractNumId w:val="19"/>
  </w:num>
  <w:num w:numId="17">
    <w:abstractNumId w:val="9"/>
  </w:num>
  <w:num w:numId="18">
    <w:abstractNumId w:val="12"/>
  </w:num>
  <w:num w:numId="19">
    <w:abstractNumId w:val="11"/>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0FB8"/>
    <w:rsid w:val="00034616"/>
    <w:rsid w:val="0006063C"/>
    <w:rsid w:val="000B2A12"/>
    <w:rsid w:val="000E03A0"/>
    <w:rsid w:val="0015074B"/>
    <w:rsid w:val="00267C9B"/>
    <w:rsid w:val="0029639D"/>
    <w:rsid w:val="00326F90"/>
    <w:rsid w:val="005105A0"/>
    <w:rsid w:val="005676A0"/>
    <w:rsid w:val="006C2BCC"/>
    <w:rsid w:val="007D58C5"/>
    <w:rsid w:val="008A2EA3"/>
    <w:rsid w:val="00AA1D8D"/>
    <w:rsid w:val="00B01D1B"/>
    <w:rsid w:val="00B47730"/>
    <w:rsid w:val="00B579FD"/>
    <w:rsid w:val="00BF443E"/>
    <w:rsid w:val="00C06D9A"/>
    <w:rsid w:val="00C25E68"/>
    <w:rsid w:val="00CB0664"/>
    <w:rsid w:val="00CD59C4"/>
    <w:rsid w:val="00CF4B46"/>
    <w:rsid w:val="00DB15C0"/>
    <w:rsid w:val="00E34B23"/>
    <w:rsid w:val="00EE6856"/>
    <w:rsid w:val="00F378FC"/>
    <w:rsid w:val="00F67ED6"/>
    <w:rsid w:val="00FC693F"/>
    <w:rsid w:val="18B412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link w:val="16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lang w:eastAsia="zh-CN"/>
    </w:rPr>
  </w:style>
  <w:style w:type="paragraph" w:styleId="31">
    <w:name w:val="Normal (Web)"/>
    <w:basedOn w:val="1"/>
    <w:unhideWhenUsed/>
    <w:qFormat/>
    <w:uiPriority w:val="99"/>
    <w:pPr>
      <w:spacing w:before="100" w:beforeAutospacing="1" w:after="100" w:afterAutospacing="1" w:line="240" w:lineRule="auto"/>
    </w:pPr>
    <w:rPr>
      <w:rFonts w:ascii="宋体" w:hAnsi="宋体" w:eastAsia="宋体" w:cs="宋体"/>
      <w:sz w:val="24"/>
      <w:szCs w:val="24"/>
      <w:lang w:eastAsia="zh-CN"/>
    </w:r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页眉 字符"/>
    <w:basedOn w:val="134"/>
    <w:link w:val="25"/>
    <w:qFormat/>
    <w:uiPriority w:val="99"/>
  </w:style>
  <w:style w:type="character" w:customStyle="1" w:styleId="138">
    <w:name w:val="页脚 字符"/>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4"/>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4"/>
    <w:link w:val="19"/>
    <w:uiPriority w:val="99"/>
  </w:style>
  <w:style w:type="character" w:customStyle="1" w:styleId="147">
    <w:name w:val="正文文本 2 字符"/>
    <w:basedOn w:val="134"/>
    <w:link w:val="28"/>
    <w:uiPriority w:val="99"/>
  </w:style>
  <w:style w:type="character" w:customStyle="1" w:styleId="148">
    <w:name w:val="正文文本 3 字符"/>
    <w:basedOn w:val="134"/>
    <w:link w:val="17"/>
    <w:uiPriority w:val="99"/>
    <w:rPr>
      <w:sz w:val="16"/>
      <w:szCs w:val="16"/>
    </w:rPr>
  </w:style>
  <w:style w:type="character" w:customStyle="1" w:styleId="149">
    <w:name w:val="宏文本 字符"/>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4"/>
    <w:link w:val="150"/>
    <w:uiPriority w:val="29"/>
    <w:rPr>
      <w:i/>
      <w:iCs/>
      <w:color w:val="000000" w:themeColor="text1"/>
      <w14:textFill>
        <w14:solidFill>
          <w14:schemeClr w14:val="tx1"/>
        </w14:solidFill>
      </w14:textFill>
    </w:rPr>
  </w:style>
  <w:style w:type="character" w:customStyle="1" w:styleId="152">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4"/>
    <w:link w:val="7"/>
    <w:uiPriority w:val="9"/>
    <w:rPr>
      <w:rFonts w:asciiTheme="majorHAnsi" w:hAnsiTheme="majorHAnsi" w:eastAsiaTheme="majorEastAsia" w:cstheme="majorBidi"/>
      <w:color w:val="254061" w:themeColor="accent1" w:themeShade="80"/>
    </w:rPr>
  </w:style>
  <w:style w:type="character" w:customStyle="1" w:styleId="154">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character" w:customStyle="1" w:styleId="166">
    <w:name w:val="HTML 预设格式 字符"/>
    <w:basedOn w:val="134"/>
    <w:link w:val="30"/>
    <w:semiHidden/>
    <w:uiPriority w:val="99"/>
    <w:rPr>
      <w:rFonts w:ascii="宋体" w:hAnsi="宋体" w:eastAsia="宋体" w:cs="宋体"/>
      <w:sz w:val="24"/>
      <w:szCs w:val="24"/>
      <w:lang w:eastAsia="zh-CN"/>
    </w:rPr>
  </w:style>
  <w:style w:type="character" w:customStyle="1" w:styleId="167">
    <w:name w:val="apple-converted-space"/>
    <w:basedOn w:val="134"/>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10004</Words>
  <Characters>10095</Characters>
  <Lines>75</Lines>
  <Paragraphs>21</Paragraphs>
  <TotalTime>48</TotalTime>
  <ScaleCrop>false</ScaleCrop>
  <LinksUpToDate>false</LinksUpToDate>
  <CharactersWithSpaces>10395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2024-12-23T15:06:00Z</dcterms:created>
  <dc:creator>python-docx</dc:creator>
  <dc:description>generated by python-docx</dc:description>
  <cp:lastModifiedBy>Ak.</cp:lastModifiedBy>
  <dcterms:modified xsi:type="dcterms:W3CDTF">2025-01-03T08:17:04Z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AB4A4B62D8084FD5A6544647AC81F061_13</vt:lpwstr>
  </property>
</Properties>
</file>